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73686">
      <w:pPr>
        <w:rPr>
          <w:sz w:val="30"/>
          <w:szCs w:val="30"/>
        </w:rPr>
      </w:pPr>
    </w:p>
    <w:p w14:paraId="436BC19F">
      <w:pPr>
        <w:rPr>
          <w:sz w:val="30"/>
          <w:szCs w:val="30"/>
        </w:rPr>
      </w:pPr>
    </w:p>
    <w:p w14:paraId="7BA8073B">
      <w:pPr>
        <w:rPr>
          <w:sz w:val="30"/>
          <w:szCs w:val="30"/>
        </w:rPr>
      </w:pPr>
    </w:p>
    <w:p w14:paraId="707B38B8">
      <w:pPr>
        <w:rPr>
          <w:sz w:val="30"/>
          <w:szCs w:val="30"/>
        </w:rPr>
      </w:pPr>
    </w:p>
    <w:p w14:paraId="075A1CDC">
      <w:pPr>
        <w:rPr>
          <w:sz w:val="30"/>
          <w:szCs w:val="30"/>
        </w:rPr>
      </w:pPr>
    </w:p>
    <w:p w14:paraId="18E75E73">
      <w:pPr>
        <w:rPr>
          <w:sz w:val="30"/>
          <w:szCs w:val="30"/>
        </w:rPr>
      </w:pPr>
    </w:p>
    <w:p w14:paraId="31CA2749">
      <w:pPr>
        <w:jc w:val="center"/>
        <w:rPr>
          <w:rFonts w:hint="eastAsia" w:ascii="Microsoft YaHei" w:hAnsi="Microsoft YaHei" w:eastAsia="Microsoft YaHei" w:cs="Microsoft YaHei"/>
          <w:b/>
          <w:bCs w:val="0"/>
          <w:color w:val="auto"/>
          <w:sz w:val="30"/>
          <w:szCs w:val="30"/>
        </w:rPr>
      </w:pPr>
      <w:r>
        <w:rPr>
          <w:rFonts w:hint="eastAsia" w:ascii="Microsoft YaHei" w:hAnsi="Microsoft YaHei" w:eastAsia="Microsoft YaHei" w:cs="Microsoft YaHei"/>
          <w:b/>
          <w:bCs w:val="0"/>
          <w:color w:val="auto"/>
          <w:sz w:val="30"/>
          <w:szCs w:val="30"/>
        </w:rPr>
        <w:t>FIBERJET</w:t>
      </w:r>
    </w:p>
    <w:p w14:paraId="6C5AF504">
      <w:pPr>
        <w:jc w:val="center"/>
        <w:rPr>
          <w:rFonts w:hint="eastAsia" w:ascii="Microsoft YaHei" w:hAnsi="Microsoft YaHei" w:eastAsia="Microsoft YaHei" w:cs="Microsoft YaHei"/>
          <w:b/>
          <w:bCs w:val="0"/>
          <w:color w:val="auto"/>
          <w:sz w:val="30"/>
          <w:szCs w:val="30"/>
        </w:rPr>
      </w:pPr>
      <w:r>
        <w:rPr>
          <w:rFonts w:hint="eastAsia" w:ascii="Microsoft YaHei" w:hAnsi="Microsoft YaHei" w:eastAsia="Microsoft YaHei" w:cs="Microsoft YaHei"/>
          <w:b/>
          <w:bCs w:val="0"/>
          <w:color w:val="auto"/>
          <w:sz w:val="30"/>
          <w:szCs w:val="30"/>
        </w:rPr>
        <w:t>Comprehensive Project Documentation</w:t>
      </w:r>
    </w:p>
    <w:p w14:paraId="6F4BF589">
      <w:pPr>
        <w:rPr>
          <w:sz w:val="30"/>
          <w:szCs w:val="30"/>
        </w:rPr>
      </w:pPr>
    </w:p>
    <w:p w14:paraId="1D2EDB22">
      <w:pPr>
        <w:jc w:val="center"/>
        <w:rPr>
          <w:sz w:val="30"/>
          <w:szCs w:val="30"/>
        </w:rPr>
      </w:pPr>
      <w:r>
        <w:rPr>
          <w:color w:val="555555"/>
          <w:sz w:val="30"/>
          <w:szCs w:val="30"/>
        </w:rPr>
        <w:t>Fiber Broadband Management System</w:t>
      </w:r>
      <w:r>
        <w:rPr>
          <w:color w:val="555555"/>
          <w:sz w:val="30"/>
          <w:szCs w:val="30"/>
        </w:rPr>
        <w:br w:type="textWrapping"/>
      </w:r>
      <w:r>
        <w:rPr>
          <w:color w:val="555555"/>
          <w:sz w:val="30"/>
          <w:szCs w:val="30"/>
        </w:rPr>
        <w:t>Mobile Application &amp; Backend API</w:t>
      </w:r>
    </w:p>
    <w:p w14:paraId="033A9EDC">
      <w:pPr>
        <w:rPr>
          <w:sz w:val="30"/>
          <w:szCs w:val="30"/>
        </w:rPr>
      </w:pPr>
    </w:p>
    <w:p w14:paraId="6A1AD5FA">
      <w:pPr>
        <w:rPr>
          <w:sz w:val="30"/>
          <w:szCs w:val="30"/>
        </w:rPr>
      </w:pPr>
    </w:p>
    <w:p w14:paraId="6B925E8B">
      <w:pPr>
        <w:rPr>
          <w:sz w:val="30"/>
          <w:szCs w:val="30"/>
        </w:rPr>
      </w:pPr>
    </w:p>
    <w:p w14:paraId="5AC28950">
      <w:pPr>
        <w:rPr>
          <w:sz w:val="30"/>
          <w:szCs w:val="30"/>
        </w:rPr>
      </w:pPr>
    </w:p>
    <w:p w14:paraId="6DECB301">
      <w:pPr>
        <w:jc w:val="center"/>
        <w:rPr>
          <w:sz w:val="30"/>
          <w:szCs w:val="30"/>
        </w:rPr>
      </w:pPr>
      <w:r>
        <w:rPr>
          <w:color w:val="888888"/>
          <w:sz w:val="30"/>
          <w:szCs w:val="30"/>
        </w:rPr>
        <w:br w:type="textWrapping"/>
      </w:r>
      <w:r>
        <w:rPr>
          <w:color w:val="888888"/>
          <w:sz w:val="30"/>
          <w:szCs w:val="30"/>
        </w:rPr>
        <w:t>Date: June 12, 2026</w:t>
      </w:r>
      <w:r>
        <w:rPr>
          <w:color w:val="888888"/>
          <w:sz w:val="30"/>
          <w:szCs w:val="30"/>
        </w:rPr>
        <w:br w:type="textWrapping"/>
      </w:r>
    </w:p>
    <w:p w14:paraId="67536F2A">
      <w:pPr>
        <w:rPr>
          <w:sz w:val="30"/>
          <w:szCs w:val="30"/>
        </w:rPr>
      </w:pPr>
      <w:r>
        <w:rPr>
          <w:sz w:val="30"/>
          <w:szCs w:val="30"/>
        </w:rPr>
        <w:br w:type="page"/>
      </w:r>
    </w:p>
    <w:p w14:paraId="13528D34">
      <w:pPr>
        <w:pStyle w:val="2"/>
        <w:rPr>
          <w:sz w:val="30"/>
          <w:szCs w:val="30"/>
        </w:rPr>
      </w:pPr>
      <w:r>
        <w:rPr>
          <w:sz w:val="30"/>
          <w:szCs w:val="30"/>
        </w:rPr>
        <w:t>Table of Contents</w:t>
      </w:r>
    </w:p>
    <w:p w14:paraId="4E32B4F4">
      <w:pPr>
        <w:rPr>
          <w:sz w:val="30"/>
          <w:szCs w:val="30"/>
        </w:rPr>
      </w:pPr>
      <w:r>
        <w:rPr>
          <w:b/>
          <w:sz w:val="30"/>
          <w:szCs w:val="30"/>
        </w:rPr>
        <w:t xml:space="preserve">1. </w:t>
      </w:r>
      <w:r>
        <w:rPr>
          <w:sz w:val="30"/>
          <w:szCs w:val="30"/>
        </w:rPr>
        <w:t xml:space="preserve">Executive Summary </w:t>
      </w:r>
      <w:r>
        <w:rPr>
          <w:color w:val="999999"/>
          <w:sz w:val="30"/>
          <w:szCs w:val="30"/>
        </w:rPr>
        <w:t>...... 4</w:t>
      </w:r>
    </w:p>
    <w:p w14:paraId="3DB828D7">
      <w:pPr>
        <w:rPr>
          <w:sz w:val="30"/>
          <w:szCs w:val="30"/>
        </w:rPr>
      </w:pPr>
      <w:r>
        <w:rPr>
          <w:b/>
          <w:sz w:val="30"/>
          <w:szCs w:val="30"/>
        </w:rPr>
        <w:t xml:space="preserve">2. </w:t>
      </w:r>
      <w:r>
        <w:rPr>
          <w:sz w:val="30"/>
          <w:szCs w:val="30"/>
        </w:rPr>
        <w:t xml:space="preserve">Project Overview </w:t>
      </w:r>
      <w:r>
        <w:rPr>
          <w:color w:val="999999"/>
          <w:sz w:val="30"/>
          <w:szCs w:val="30"/>
        </w:rPr>
        <w:t>...... 5</w:t>
      </w:r>
    </w:p>
    <w:p w14:paraId="059F4033">
      <w:pPr>
        <w:rPr>
          <w:sz w:val="30"/>
          <w:szCs w:val="30"/>
        </w:rPr>
      </w:pPr>
      <w:r>
        <w:rPr>
          <w:b/>
          <w:sz w:val="30"/>
          <w:szCs w:val="30"/>
        </w:rPr>
        <w:t xml:space="preserve">3. </w:t>
      </w:r>
      <w:r>
        <w:rPr>
          <w:sz w:val="30"/>
          <w:szCs w:val="30"/>
        </w:rPr>
        <w:t xml:space="preserve">System Architecture </w:t>
      </w:r>
      <w:r>
        <w:rPr>
          <w:color w:val="999999"/>
          <w:sz w:val="30"/>
          <w:szCs w:val="30"/>
        </w:rPr>
        <w:t>...... 7</w:t>
      </w:r>
    </w:p>
    <w:p w14:paraId="4947009B">
      <w:pPr>
        <w:rPr>
          <w:sz w:val="30"/>
          <w:szCs w:val="30"/>
        </w:rPr>
      </w:pPr>
      <w:r>
        <w:rPr>
          <w:b/>
          <w:sz w:val="30"/>
          <w:szCs w:val="30"/>
        </w:rPr>
        <w:t xml:space="preserve">4. </w:t>
      </w:r>
      <w:r>
        <w:rPr>
          <w:sz w:val="30"/>
          <w:szCs w:val="30"/>
        </w:rPr>
        <w:t xml:space="preserve">Technology Stack </w:t>
      </w:r>
      <w:r>
        <w:rPr>
          <w:color w:val="999999"/>
          <w:sz w:val="30"/>
          <w:szCs w:val="30"/>
        </w:rPr>
        <w:t>...... 9</w:t>
      </w:r>
    </w:p>
    <w:p w14:paraId="69ED6C69">
      <w:pPr>
        <w:rPr>
          <w:sz w:val="30"/>
          <w:szCs w:val="30"/>
        </w:rPr>
      </w:pPr>
      <w:r>
        <w:rPr>
          <w:b/>
          <w:sz w:val="30"/>
          <w:szCs w:val="30"/>
        </w:rPr>
        <w:t xml:space="preserve">5. </w:t>
      </w:r>
      <w:r>
        <w:rPr>
          <w:sz w:val="30"/>
          <w:szCs w:val="30"/>
        </w:rPr>
        <w:t xml:space="preserve">Project Structure &amp; Monorepo Layout </w:t>
      </w:r>
      <w:r>
        <w:rPr>
          <w:color w:val="999999"/>
          <w:sz w:val="30"/>
          <w:szCs w:val="30"/>
        </w:rPr>
        <w:t>...... 11</w:t>
      </w:r>
    </w:p>
    <w:p w14:paraId="2B4400A4">
      <w:pPr>
        <w:rPr>
          <w:sz w:val="30"/>
          <w:szCs w:val="30"/>
        </w:rPr>
      </w:pPr>
      <w:r>
        <w:rPr>
          <w:b/>
          <w:sz w:val="30"/>
          <w:szCs w:val="30"/>
        </w:rPr>
        <w:t xml:space="preserve">6. </w:t>
      </w:r>
      <w:r>
        <w:rPr>
          <w:sz w:val="30"/>
          <w:szCs w:val="30"/>
        </w:rPr>
        <w:t xml:space="preserve">Database Design </w:t>
      </w:r>
      <w:r>
        <w:rPr>
          <w:color w:val="999999"/>
          <w:sz w:val="30"/>
          <w:szCs w:val="30"/>
        </w:rPr>
        <w:t>...... 13</w:t>
      </w:r>
    </w:p>
    <w:p w14:paraId="76B75EAE">
      <w:pPr>
        <w:rPr>
          <w:sz w:val="30"/>
          <w:szCs w:val="30"/>
        </w:rPr>
      </w:pPr>
      <w:r>
        <w:rPr>
          <w:b/>
          <w:sz w:val="30"/>
          <w:szCs w:val="30"/>
        </w:rPr>
        <w:t xml:space="preserve">7. </w:t>
      </w:r>
      <w:r>
        <w:rPr>
          <w:sz w:val="30"/>
          <w:szCs w:val="30"/>
        </w:rPr>
        <w:t xml:space="preserve">Backend API — Dart Frog Server </w:t>
      </w:r>
      <w:r>
        <w:rPr>
          <w:color w:val="999999"/>
          <w:sz w:val="30"/>
          <w:szCs w:val="30"/>
        </w:rPr>
        <w:t>...... 17</w:t>
      </w:r>
    </w:p>
    <w:p w14:paraId="3DCE6CAD">
      <w:pPr>
        <w:rPr>
          <w:sz w:val="30"/>
          <w:szCs w:val="30"/>
        </w:rPr>
      </w:pPr>
      <w:r>
        <w:rPr>
          <w:b/>
          <w:sz w:val="30"/>
          <w:szCs w:val="30"/>
        </w:rPr>
        <w:t xml:space="preserve">8. </w:t>
      </w:r>
      <w:r>
        <w:rPr>
          <w:sz w:val="30"/>
          <w:szCs w:val="30"/>
        </w:rPr>
        <w:t xml:space="preserve">Authentication &amp; Security </w:t>
      </w:r>
      <w:r>
        <w:rPr>
          <w:color w:val="999999"/>
          <w:sz w:val="30"/>
          <w:szCs w:val="30"/>
        </w:rPr>
        <w:t>...... 21</w:t>
      </w:r>
    </w:p>
    <w:p w14:paraId="741C6D4F">
      <w:pPr>
        <w:rPr>
          <w:sz w:val="30"/>
          <w:szCs w:val="30"/>
        </w:rPr>
      </w:pPr>
      <w:r>
        <w:rPr>
          <w:b/>
          <w:sz w:val="30"/>
          <w:szCs w:val="30"/>
        </w:rPr>
        <w:t xml:space="preserve">9. </w:t>
      </w:r>
      <w:r>
        <w:rPr>
          <w:sz w:val="30"/>
          <w:szCs w:val="30"/>
        </w:rPr>
        <w:t xml:space="preserve">Mobile Application — Flutter Frontend </w:t>
      </w:r>
      <w:r>
        <w:rPr>
          <w:color w:val="999999"/>
          <w:sz w:val="30"/>
          <w:szCs w:val="30"/>
        </w:rPr>
        <w:t>...... 24</w:t>
      </w:r>
    </w:p>
    <w:p w14:paraId="2E78AA8A">
      <w:pPr>
        <w:rPr>
          <w:sz w:val="30"/>
          <w:szCs w:val="30"/>
        </w:rPr>
      </w:pPr>
      <w:r>
        <w:rPr>
          <w:b/>
          <w:sz w:val="30"/>
          <w:szCs w:val="30"/>
        </w:rPr>
        <w:t xml:space="preserve">10. </w:t>
      </w:r>
      <w:r>
        <w:rPr>
          <w:sz w:val="30"/>
          <w:szCs w:val="30"/>
        </w:rPr>
        <w:t xml:space="preserve">Customer Module </w:t>
      </w:r>
      <w:r>
        <w:rPr>
          <w:color w:val="999999"/>
          <w:sz w:val="30"/>
          <w:szCs w:val="30"/>
        </w:rPr>
        <w:t>...... 27</w:t>
      </w:r>
    </w:p>
    <w:p w14:paraId="274BB2B3">
      <w:pPr>
        <w:rPr>
          <w:sz w:val="30"/>
          <w:szCs w:val="30"/>
        </w:rPr>
      </w:pPr>
      <w:r>
        <w:rPr>
          <w:b/>
          <w:sz w:val="30"/>
          <w:szCs w:val="30"/>
        </w:rPr>
        <w:t xml:space="preserve">11. </w:t>
      </w:r>
      <w:r>
        <w:rPr>
          <w:sz w:val="30"/>
          <w:szCs w:val="30"/>
        </w:rPr>
        <w:t xml:space="preserve">Sales Agent Module </w:t>
      </w:r>
      <w:r>
        <w:rPr>
          <w:color w:val="999999"/>
          <w:sz w:val="30"/>
          <w:szCs w:val="30"/>
        </w:rPr>
        <w:t>...... 31</w:t>
      </w:r>
    </w:p>
    <w:p w14:paraId="37E3D91F">
      <w:pPr>
        <w:rPr>
          <w:sz w:val="30"/>
          <w:szCs w:val="30"/>
        </w:rPr>
      </w:pPr>
      <w:r>
        <w:rPr>
          <w:b/>
          <w:sz w:val="30"/>
          <w:szCs w:val="30"/>
        </w:rPr>
        <w:t xml:space="preserve">12. </w:t>
      </w:r>
      <w:r>
        <w:rPr>
          <w:sz w:val="30"/>
          <w:szCs w:val="30"/>
        </w:rPr>
        <w:t xml:space="preserve">Technician Module </w:t>
      </w:r>
      <w:r>
        <w:rPr>
          <w:color w:val="999999"/>
          <w:sz w:val="30"/>
          <w:szCs w:val="30"/>
        </w:rPr>
        <w:t>...... 35</w:t>
      </w:r>
    </w:p>
    <w:p w14:paraId="6BA9CB28">
      <w:pPr>
        <w:rPr>
          <w:sz w:val="30"/>
          <w:szCs w:val="30"/>
        </w:rPr>
      </w:pPr>
      <w:r>
        <w:rPr>
          <w:b/>
          <w:sz w:val="30"/>
          <w:szCs w:val="30"/>
        </w:rPr>
        <w:t xml:space="preserve">13. </w:t>
      </w:r>
      <w:r>
        <w:rPr>
          <w:sz w:val="30"/>
          <w:szCs w:val="30"/>
        </w:rPr>
        <w:t xml:space="preserve">Admin Module </w:t>
      </w:r>
      <w:r>
        <w:rPr>
          <w:color w:val="999999"/>
          <w:sz w:val="30"/>
          <w:szCs w:val="30"/>
        </w:rPr>
        <w:t>...... 39</w:t>
      </w:r>
    </w:p>
    <w:p w14:paraId="74B29C92">
      <w:pPr>
        <w:rPr>
          <w:sz w:val="30"/>
          <w:szCs w:val="30"/>
        </w:rPr>
      </w:pPr>
      <w:r>
        <w:rPr>
          <w:b/>
          <w:sz w:val="30"/>
          <w:szCs w:val="30"/>
        </w:rPr>
        <w:t xml:space="preserve">14. </w:t>
      </w:r>
      <w:r>
        <w:rPr>
          <w:sz w:val="30"/>
          <w:szCs w:val="30"/>
        </w:rPr>
        <w:t xml:space="preserve">Shared Package — fiberjet_shared </w:t>
      </w:r>
      <w:r>
        <w:rPr>
          <w:color w:val="999999"/>
          <w:sz w:val="30"/>
          <w:szCs w:val="30"/>
        </w:rPr>
        <w:t>...... 43</w:t>
      </w:r>
    </w:p>
    <w:p w14:paraId="4F892CFE">
      <w:pPr>
        <w:rPr>
          <w:sz w:val="30"/>
          <w:szCs w:val="30"/>
        </w:rPr>
      </w:pPr>
      <w:r>
        <w:rPr>
          <w:b/>
          <w:sz w:val="30"/>
          <w:szCs w:val="30"/>
        </w:rPr>
        <w:t xml:space="preserve">15. </w:t>
      </w:r>
      <w:r>
        <w:rPr>
          <w:sz w:val="30"/>
          <w:szCs w:val="30"/>
        </w:rPr>
        <w:t xml:space="preserve">Real-Time Features — WebSockets </w:t>
      </w:r>
      <w:r>
        <w:rPr>
          <w:color w:val="999999"/>
          <w:sz w:val="30"/>
          <w:szCs w:val="30"/>
        </w:rPr>
        <w:t>...... 45</w:t>
      </w:r>
    </w:p>
    <w:p w14:paraId="4AC1B26A">
      <w:pPr>
        <w:rPr>
          <w:sz w:val="30"/>
          <w:szCs w:val="30"/>
        </w:rPr>
      </w:pPr>
      <w:r>
        <w:rPr>
          <w:b/>
          <w:sz w:val="30"/>
          <w:szCs w:val="30"/>
        </w:rPr>
        <w:t xml:space="preserve">16. </w:t>
      </w:r>
      <w:r>
        <w:rPr>
          <w:sz w:val="30"/>
          <w:szCs w:val="30"/>
        </w:rPr>
        <w:t xml:space="preserve">Network Scanning &amp; Device Management </w:t>
      </w:r>
      <w:r>
        <w:rPr>
          <w:color w:val="999999"/>
          <w:sz w:val="30"/>
          <w:szCs w:val="30"/>
        </w:rPr>
        <w:t>...... 46</w:t>
      </w:r>
    </w:p>
    <w:p w14:paraId="58CAED81">
      <w:pPr>
        <w:rPr>
          <w:sz w:val="30"/>
          <w:szCs w:val="30"/>
        </w:rPr>
      </w:pPr>
      <w:r>
        <w:rPr>
          <w:b/>
          <w:sz w:val="30"/>
          <w:szCs w:val="30"/>
        </w:rPr>
        <w:t xml:space="preserve">17. </w:t>
      </w:r>
      <w:r>
        <w:rPr>
          <w:sz w:val="30"/>
          <w:szCs w:val="30"/>
        </w:rPr>
        <w:t xml:space="preserve">File Storage &amp; Cloud Drive </w:t>
      </w:r>
      <w:r>
        <w:rPr>
          <w:color w:val="999999"/>
          <w:sz w:val="30"/>
          <w:szCs w:val="30"/>
        </w:rPr>
        <w:t>...... 48</w:t>
      </w:r>
    </w:p>
    <w:p w14:paraId="5DC2F819">
      <w:pPr>
        <w:rPr>
          <w:sz w:val="30"/>
          <w:szCs w:val="30"/>
        </w:rPr>
      </w:pPr>
      <w:r>
        <w:rPr>
          <w:b/>
          <w:sz w:val="30"/>
          <w:szCs w:val="30"/>
        </w:rPr>
        <w:t xml:space="preserve">18. </w:t>
      </w:r>
      <w:r>
        <w:rPr>
          <w:sz w:val="30"/>
          <w:szCs w:val="30"/>
        </w:rPr>
        <w:t xml:space="preserve">Notification System </w:t>
      </w:r>
      <w:r>
        <w:rPr>
          <w:color w:val="999999"/>
          <w:sz w:val="30"/>
          <w:szCs w:val="30"/>
        </w:rPr>
        <w:t>...... 49</w:t>
      </w:r>
    </w:p>
    <w:p w14:paraId="1EC11A94">
      <w:pPr>
        <w:rPr>
          <w:sz w:val="30"/>
          <w:szCs w:val="30"/>
        </w:rPr>
      </w:pPr>
      <w:r>
        <w:rPr>
          <w:b/>
          <w:sz w:val="30"/>
          <w:szCs w:val="30"/>
        </w:rPr>
        <w:t xml:space="preserve">19. </w:t>
      </w:r>
      <w:r>
        <w:rPr>
          <w:sz w:val="30"/>
          <w:szCs w:val="30"/>
        </w:rPr>
        <w:t xml:space="preserve">Speed Test Integration </w:t>
      </w:r>
      <w:r>
        <w:rPr>
          <w:color w:val="999999"/>
          <w:sz w:val="30"/>
          <w:szCs w:val="30"/>
        </w:rPr>
        <w:t>...... 50</w:t>
      </w:r>
    </w:p>
    <w:p w14:paraId="4E51A8BD">
      <w:pPr>
        <w:rPr>
          <w:sz w:val="30"/>
          <w:szCs w:val="30"/>
        </w:rPr>
      </w:pPr>
      <w:r>
        <w:rPr>
          <w:b/>
          <w:sz w:val="30"/>
          <w:szCs w:val="30"/>
        </w:rPr>
        <w:t xml:space="preserve">20. </w:t>
      </w:r>
      <w:r>
        <w:rPr>
          <w:sz w:val="30"/>
          <w:szCs w:val="30"/>
        </w:rPr>
        <w:t xml:space="preserve">Advertisement &amp; Promotional System </w:t>
      </w:r>
      <w:r>
        <w:rPr>
          <w:color w:val="999999"/>
          <w:sz w:val="30"/>
          <w:szCs w:val="30"/>
        </w:rPr>
        <w:t>...... 51</w:t>
      </w:r>
    </w:p>
    <w:p w14:paraId="52C9A0A6">
      <w:pPr>
        <w:rPr>
          <w:sz w:val="30"/>
          <w:szCs w:val="30"/>
        </w:rPr>
      </w:pPr>
      <w:r>
        <w:rPr>
          <w:b/>
          <w:sz w:val="30"/>
          <w:szCs w:val="30"/>
        </w:rPr>
        <w:t xml:space="preserve">21. </w:t>
      </w:r>
      <w:r>
        <w:rPr>
          <w:sz w:val="30"/>
          <w:szCs w:val="30"/>
        </w:rPr>
        <w:t xml:space="preserve">Financial Management &amp; Payouts </w:t>
      </w:r>
      <w:r>
        <w:rPr>
          <w:color w:val="999999"/>
          <w:sz w:val="30"/>
          <w:szCs w:val="30"/>
        </w:rPr>
        <w:t>...... 52</w:t>
      </w:r>
    </w:p>
    <w:p w14:paraId="1D00B1DF">
      <w:pPr>
        <w:rPr>
          <w:sz w:val="30"/>
          <w:szCs w:val="30"/>
        </w:rPr>
      </w:pPr>
      <w:r>
        <w:rPr>
          <w:b/>
          <w:sz w:val="30"/>
          <w:szCs w:val="30"/>
        </w:rPr>
        <w:t xml:space="preserve">22. </w:t>
      </w:r>
      <w:r>
        <w:rPr>
          <w:sz w:val="30"/>
          <w:szCs w:val="30"/>
        </w:rPr>
        <w:t xml:space="preserve">Audit Logging &amp; Compliance </w:t>
      </w:r>
      <w:r>
        <w:rPr>
          <w:color w:val="999999"/>
          <w:sz w:val="30"/>
          <w:szCs w:val="30"/>
        </w:rPr>
        <w:t>...... 53</w:t>
      </w:r>
    </w:p>
    <w:p w14:paraId="274312DA">
      <w:pPr>
        <w:rPr>
          <w:sz w:val="30"/>
          <w:szCs w:val="30"/>
        </w:rPr>
      </w:pPr>
      <w:r>
        <w:rPr>
          <w:b/>
          <w:sz w:val="30"/>
          <w:szCs w:val="30"/>
        </w:rPr>
        <w:t xml:space="preserve">23. </w:t>
      </w:r>
      <w:r>
        <w:rPr>
          <w:sz w:val="30"/>
          <w:szCs w:val="30"/>
        </w:rPr>
        <w:t xml:space="preserve">OTT Platform Integration </w:t>
      </w:r>
      <w:r>
        <w:rPr>
          <w:color w:val="999999"/>
          <w:sz w:val="30"/>
          <w:szCs w:val="30"/>
        </w:rPr>
        <w:t>...... 54</w:t>
      </w:r>
    </w:p>
    <w:p w14:paraId="04D88382">
      <w:pPr>
        <w:rPr>
          <w:sz w:val="30"/>
          <w:szCs w:val="30"/>
        </w:rPr>
      </w:pPr>
      <w:r>
        <w:rPr>
          <w:b/>
          <w:sz w:val="30"/>
          <w:szCs w:val="30"/>
        </w:rPr>
        <w:t xml:space="preserve">24. </w:t>
      </w:r>
      <w:r>
        <w:rPr>
          <w:sz w:val="30"/>
          <w:szCs w:val="30"/>
        </w:rPr>
        <w:t xml:space="preserve">Theming &amp; UI/UX Design System </w:t>
      </w:r>
      <w:r>
        <w:rPr>
          <w:color w:val="999999"/>
          <w:sz w:val="30"/>
          <w:szCs w:val="30"/>
        </w:rPr>
        <w:t>...... 55</w:t>
      </w:r>
    </w:p>
    <w:p w14:paraId="77E666D1">
      <w:pPr>
        <w:rPr>
          <w:sz w:val="30"/>
          <w:szCs w:val="30"/>
        </w:rPr>
      </w:pPr>
      <w:r>
        <w:rPr>
          <w:b/>
          <w:sz w:val="30"/>
          <w:szCs w:val="30"/>
        </w:rPr>
        <w:t xml:space="preserve">25. </w:t>
      </w:r>
      <w:r>
        <w:rPr>
          <w:sz w:val="30"/>
          <w:szCs w:val="30"/>
        </w:rPr>
        <w:t xml:space="preserve">API Endpoint Reference </w:t>
      </w:r>
      <w:r>
        <w:rPr>
          <w:color w:val="999999"/>
          <w:sz w:val="30"/>
          <w:szCs w:val="30"/>
        </w:rPr>
        <w:t>...... 56</w:t>
      </w:r>
    </w:p>
    <w:p w14:paraId="091AF5E4">
      <w:pPr>
        <w:rPr>
          <w:sz w:val="30"/>
          <w:szCs w:val="30"/>
        </w:rPr>
      </w:pPr>
      <w:r>
        <w:rPr>
          <w:b/>
          <w:sz w:val="30"/>
          <w:szCs w:val="30"/>
        </w:rPr>
        <w:t xml:space="preserve">26. </w:t>
      </w:r>
      <w:r>
        <w:rPr>
          <w:sz w:val="30"/>
          <w:szCs w:val="30"/>
        </w:rPr>
        <w:t xml:space="preserve">Data Models Reference </w:t>
      </w:r>
      <w:r>
        <w:rPr>
          <w:color w:val="999999"/>
          <w:sz w:val="30"/>
          <w:szCs w:val="30"/>
        </w:rPr>
        <w:t>...... 60</w:t>
      </w:r>
    </w:p>
    <w:p w14:paraId="6606AAF8">
      <w:pPr>
        <w:rPr>
          <w:sz w:val="30"/>
          <w:szCs w:val="30"/>
        </w:rPr>
      </w:pPr>
      <w:r>
        <w:rPr>
          <w:b/>
          <w:sz w:val="30"/>
          <w:szCs w:val="30"/>
        </w:rPr>
        <w:t xml:space="preserve">27. </w:t>
      </w:r>
      <w:r>
        <w:rPr>
          <w:sz w:val="30"/>
          <w:szCs w:val="30"/>
        </w:rPr>
        <w:t xml:space="preserve">Environment Configuration </w:t>
      </w:r>
      <w:r>
        <w:rPr>
          <w:color w:val="999999"/>
          <w:sz w:val="30"/>
          <w:szCs w:val="30"/>
        </w:rPr>
        <w:t>...... 63</w:t>
      </w:r>
    </w:p>
    <w:p w14:paraId="329966D4">
      <w:pPr>
        <w:rPr>
          <w:sz w:val="30"/>
          <w:szCs w:val="30"/>
        </w:rPr>
      </w:pPr>
      <w:r>
        <w:rPr>
          <w:b/>
          <w:sz w:val="30"/>
          <w:szCs w:val="30"/>
        </w:rPr>
        <w:t xml:space="preserve">28. </w:t>
      </w:r>
      <w:r>
        <w:rPr>
          <w:sz w:val="30"/>
          <w:szCs w:val="30"/>
        </w:rPr>
        <w:t xml:space="preserve">Database Migrations History </w:t>
      </w:r>
      <w:r>
        <w:rPr>
          <w:color w:val="999999"/>
          <w:sz w:val="30"/>
          <w:szCs w:val="30"/>
        </w:rPr>
        <w:t>...... 64</w:t>
      </w:r>
    </w:p>
    <w:p w14:paraId="35E8CF20">
      <w:pPr>
        <w:rPr>
          <w:sz w:val="30"/>
          <w:szCs w:val="30"/>
        </w:rPr>
      </w:pPr>
      <w:r>
        <w:rPr>
          <w:b/>
          <w:sz w:val="30"/>
          <w:szCs w:val="30"/>
        </w:rPr>
        <w:t xml:space="preserve">29. </w:t>
      </w:r>
      <w:r>
        <w:rPr>
          <w:sz w:val="30"/>
          <w:szCs w:val="30"/>
        </w:rPr>
        <w:t xml:space="preserve">Deployment Guide </w:t>
      </w:r>
      <w:r>
        <w:rPr>
          <w:color w:val="999999"/>
          <w:sz w:val="30"/>
          <w:szCs w:val="30"/>
        </w:rPr>
        <w:t>...... 66</w:t>
      </w:r>
    </w:p>
    <w:p w14:paraId="423F2410">
      <w:pPr>
        <w:rPr>
          <w:sz w:val="30"/>
          <w:szCs w:val="30"/>
        </w:rPr>
      </w:pPr>
      <w:r>
        <w:rPr>
          <w:b/>
          <w:sz w:val="30"/>
          <w:szCs w:val="30"/>
        </w:rPr>
        <w:t xml:space="preserve">30. </w:t>
      </w:r>
      <w:r>
        <w:rPr>
          <w:sz w:val="30"/>
          <w:szCs w:val="30"/>
        </w:rPr>
        <w:t xml:space="preserve">Future Roadmap </w:t>
      </w:r>
      <w:r>
        <w:rPr>
          <w:color w:val="999999"/>
          <w:sz w:val="30"/>
          <w:szCs w:val="30"/>
        </w:rPr>
        <w:t>...... 67</w:t>
      </w:r>
    </w:p>
    <w:p w14:paraId="3CDD290C">
      <w:pPr>
        <w:rPr>
          <w:sz w:val="30"/>
          <w:szCs w:val="30"/>
        </w:rPr>
      </w:pPr>
      <w:r>
        <w:rPr>
          <w:b/>
          <w:sz w:val="30"/>
          <w:szCs w:val="30"/>
        </w:rPr>
        <w:t xml:space="preserve">31. </w:t>
      </w:r>
      <w:r>
        <w:rPr>
          <w:sz w:val="30"/>
          <w:szCs w:val="30"/>
        </w:rPr>
        <w:t xml:space="preserve">Appendix A — Seed Data </w:t>
      </w:r>
      <w:r>
        <w:rPr>
          <w:color w:val="999999"/>
          <w:sz w:val="30"/>
          <w:szCs w:val="30"/>
        </w:rPr>
        <w:t>...... 68</w:t>
      </w:r>
    </w:p>
    <w:p w14:paraId="221CA08B">
      <w:pPr>
        <w:rPr>
          <w:sz w:val="30"/>
          <w:szCs w:val="30"/>
        </w:rPr>
      </w:pPr>
      <w:r>
        <w:rPr>
          <w:b/>
          <w:sz w:val="30"/>
          <w:szCs w:val="30"/>
        </w:rPr>
        <w:t xml:space="preserve">32. </w:t>
      </w:r>
      <w:r>
        <w:rPr>
          <w:sz w:val="30"/>
          <w:szCs w:val="30"/>
        </w:rPr>
        <w:t xml:space="preserve">Appendix B — Glossary </w:t>
      </w:r>
      <w:r>
        <w:rPr>
          <w:color w:val="999999"/>
          <w:sz w:val="30"/>
          <w:szCs w:val="30"/>
        </w:rPr>
        <w:t>...... 69</w:t>
      </w:r>
    </w:p>
    <w:p w14:paraId="48E4C8FD">
      <w:pPr>
        <w:rPr>
          <w:sz w:val="30"/>
          <w:szCs w:val="30"/>
        </w:rPr>
      </w:pPr>
      <w:r>
        <w:rPr>
          <w:sz w:val="30"/>
          <w:szCs w:val="30"/>
        </w:rPr>
        <w:br w:type="page"/>
      </w:r>
    </w:p>
    <w:p w14:paraId="37AE3DEE">
      <w:pPr>
        <w:pStyle w:val="2"/>
        <w:rPr>
          <w:sz w:val="30"/>
          <w:szCs w:val="30"/>
        </w:rPr>
      </w:pPr>
      <w:r>
        <w:rPr>
          <w:sz w:val="30"/>
          <w:szCs w:val="30"/>
        </w:rPr>
        <w:t>1. Executive Summary</w:t>
      </w:r>
    </w:p>
    <w:p w14:paraId="5B6E6106">
      <w:pPr>
        <w:rPr>
          <w:sz w:val="30"/>
          <w:szCs w:val="30"/>
        </w:rPr>
      </w:pPr>
      <w:r>
        <w:rPr>
          <w:sz w:val="30"/>
          <w:szCs w:val="30"/>
        </w:rPr>
        <w:t>FiberJet is a comprehensive, full-stack fiber broadband internet service management platform designed to digitize and streamline the operations of an Internet Service Provider (ISP). The system covers the entire lifecycle of broadband service delivery — from customer acquisition and lead management by sales agents, through installation and maintenance by field technicians, to ongoing customer self-service and administrative oversight.</w:t>
      </w:r>
    </w:p>
    <w:p w14:paraId="4B2A6D64">
      <w:pPr>
        <w:rPr>
          <w:sz w:val="30"/>
          <w:szCs w:val="30"/>
        </w:rPr>
      </w:pPr>
      <w:r>
        <w:rPr>
          <w:sz w:val="30"/>
          <w:szCs w:val="30"/>
        </w:rPr>
        <w:t>Built as a monorepo using the Melos workspace tool, FiberJet consists of three major components:</w:t>
      </w:r>
    </w:p>
    <w:p w14:paraId="6FE37559">
      <w:pPr>
        <w:pStyle w:val="25"/>
        <w:rPr>
          <w:sz w:val="30"/>
          <w:szCs w:val="30"/>
        </w:rPr>
      </w:pPr>
      <w:r>
        <w:rPr>
          <w:sz w:val="30"/>
          <w:szCs w:val="30"/>
        </w:rPr>
        <w:t>A cross-platform Flutter mobile application supporting Android, iOS, Web, Windows, macOS, and Linux.</w:t>
      </w:r>
    </w:p>
    <w:p w14:paraId="5EFDA99D">
      <w:pPr>
        <w:pStyle w:val="25"/>
        <w:rPr>
          <w:sz w:val="30"/>
          <w:szCs w:val="30"/>
        </w:rPr>
      </w:pPr>
      <w:r>
        <w:rPr>
          <w:sz w:val="30"/>
          <w:szCs w:val="30"/>
        </w:rPr>
        <w:t>A Dart Frog REST API backend server with PostgreSQL database.</w:t>
      </w:r>
    </w:p>
    <w:p w14:paraId="11F661A5">
      <w:pPr>
        <w:pStyle w:val="25"/>
        <w:rPr>
          <w:sz w:val="30"/>
          <w:szCs w:val="30"/>
        </w:rPr>
      </w:pPr>
      <w:r>
        <w:rPr>
          <w:sz w:val="30"/>
          <w:szCs w:val="30"/>
        </w:rPr>
        <w:t>A shared Dart package (fiberjet_shared) containing models, enums, and business logic shared across frontend and backend.</w:t>
      </w:r>
    </w:p>
    <w:p w14:paraId="5CBAB70B">
      <w:pPr>
        <w:rPr>
          <w:sz w:val="30"/>
          <w:szCs w:val="30"/>
        </w:rPr>
      </w:pPr>
      <w:r>
        <w:rPr>
          <w:sz w:val="30"/>
          <w:szCs w:val="30"/>
        </w:rPr>
        <w:t>The platform serves four distinct user roles — Customers, Sales Agents, Technicians, and Administrators — each with a dedicated interface, dashboard, and feature set. The system implements JWT-based authentication, role-based access control (RBAC), real-time WebSocket notifications, comprehensive audit logging, network scanning capabilities, speed testing, OTT platform claim management, cloud file storage, and a complete financial management system with commission tracking and payout approvals.</w:t>
      </w:r>
    </w:p>
    <w:p w14:paraId="12D90A3A">
      <w:pPr>
        <w:rPr>
          <w:sz w:val="30"/>
          <w:szCs w:val="30"/>
        </w:rPr>
      </w:pPr>
      <w:r>
        <w:rPr>
          <w:sz w:val="30"/>
          <w:szCs w:val="30"/>
        </w:rPr>
        <w:t>This document provides an exhaustive analysis of the FiberJet project, covering every module, function, API endpoint, database table, data model, middleware layer, and UI screen built to date. It serves as both a technical reference for developers and an overview for stakeholders.</w:t>
      </w:r>
    </w:p>
    <w:p w14:paraId="42E86D71">
      <w:pPr>
        <w:rPr>
          <w:sz w:val="30"/>
          <w:szCs w:val="30"/>
        </w:rPr>
      </w:pPr>
      <w:r>
        <w:rPr>
          <w:sz w:val="30"/>
          <w:szCs w:val="30"/>
        </w:rPr>
        <w:br w:type="page"/>
      </w:r>
    </w:p>
    <w:p w14:paraId="1ED41915">
      <w:pPr>
        <w:pStyle w:val="2"/>
        <w:rPr>
          <w:sz w:val="30"/>
          <w:szCs w:val="30"/>
        </w:rPr>
      </w:pPr>
      <w:r>
        <w:rPr>
          <w:sz w:val="30"/>
          <w:szCs w:val="30"/>
        </w:rPr>
        <w:t>2. Project Overview</w:t>
      </w:r>
    </w:p>
    <w:p w14:paraId="33030497">
      <w:pPr>
        <w:pStyle w:val="3"/>
        <w:rPr>
          <w:sz w:val="30"/>
          <w:szCs w:val="30"/>
        </w:rPr>
      </w:pPr>
      <w:r>
        <w:rPr>
          <w:sz w:val="30"/>
          <w:szCs w:val="30"/>
        </w:rPr>
        <w:t>2.1 Problem Statement</w:t>
      </w:r>
    </w:p>
    <w:p w14:paraId="2384ED47">
      <w:pPr>
        <w:rPr>
          <w:sz w:val="30"/>
          <w:szCs w:val="30"/>
        </w:rPr>
      </w:pPr>
      <w:r>
        <w:rPr>
          <w:sz w:val="30"/>
          <w:szCs w:val="30"/>
        </w:rPr>
        <w:t>Traditional ISPs manage their operations using fragmented tools — spreadsheets for customer records, WhatsApp groups for technician coordination, manual paper trails for KYC documents, and disconnected billing systems. This leads to:</w:t>
      </w:r>
    </w:p>
    <w:p w14:paraId="10B12CFE">
      <w:pPr>
        <w:pStyle w:val="25"/>
        <w:rPr>
          <w:sz w:val="30"/>
          <w:szCs w:val="30"/>
        </w:rPr>
      </w:pPr>
      <w:r>
        <w:rPr>
          <w:sz w:val="30"/>
          <w:szCs w:val="30"/>
        </w:rPr>
        <w:t>Inefficient lead tracking and conversion.</w:t>
      </w:r>
    </w:p>
    <w:p w14:paraId="73BFA9CC">
      <w:pPr>
        <w:pStyle w:val="25"/>
        <w:rPr>
          <w:sz w:val="30"/>
          <w:szCs w:val="30"/>
        </w:rPr>
      </w:pPr>
      <w:r>
        <w:rPr>
          <w:sz w:val="30"/>
          <w:szCs w:val="30"/>
        </w:rPr>
        <w:t>Poor customer experience with no self-service options.</w:t>
      </w:r>
    </w:p>
    <w:p w14:paraId="4199A6D0">
      <w:pPr>
        <w:pStyle w:val="25"/>
        <w:rPr>
          <w:sz w:val="30"/>
          <w:szCs w:val="30"/>
        </w:rPr>
      </w:pPr>
      <w:r>
        <w:rPr>
          <w:sz w:val="30"/>
          <w:szCs w:val="30"/>
        </w:rPr>
        <w:t>Difficulty monitoring field technician performance.</w:t>
      </w:r>
    </w:p>
    <w:p w14:paraId="3A7A9239">
      <w:pPr>
        <w:pStyle w:val="25"/>
        <w:rPr>
          <w:sz w:val="30"/>
          <w:szCs w:val="30"/>
        </w:rPr>
      </w:pPr>
      <w:r>
        <w:rPr>
          <w:sz w:val="30"/>
          <w:szCs w:val="30"/>
        </w:rPr>
        <w:t>Lack of real-time visibility into network health and complaints.</w:t>
      </w:r>
    </w:p>
    <w:p w14:paraId="3F9DF94D">
      <w:pPr>
        <w:pStyle w:val="25"/>
        <w:rPr>
          <w:sz w:val="30"/>
          <w:szCs w:val="30"/>
        </w:rPr>
      </w:pPr>
      <w:r>
        <w:rPr>
          <w:sz w:val="30"/>
          <w:szCs w:val="30"/>
        </w:rPr>
        <w:t>Manual and error-prone financial reconciliation.</w:t>
      </w:r>
    </w:p>
    <w:p w14:paraId="1BB0A9C0">
      <w:pPr>
        <w:pStyle w:val="3"/>
        <w:rPr>
          <w:sz w:val="30"/>
          <w:szCs w:val="30"/>
        </w:rPr>
      </w:pPr>
      <w:r>
        <w:rPr>
          <w:sz w:val="30"/>
          <w:szCs w:val="30"/>
        </w:rPr>
        <w:t>2.2 Solution</w:t>
      </w:r>
    </w:p>
    <w:p w14:paraId="52A19ADA">
      <w:pPr>
        <w:rPr>
          <w:sz w:val="30"/>
          <w:szCs w:val="30"/>
        </w:rPr>
      </w:pPr>
      <w:r>
        <w:rPr>
          <w:sz w:val="30"/>
          <w:szCs w:val="30"/>
        </w:rPr>
        <w:t>FiberJet consolidates all ISP operations into a single, unified mobile-first platform. Each stakeholder — customer, sales agent, technician, and administrator — gets a tailored experience within the same application, with role-based routing ensuring users only see features relevant to their role.</w:t>
      </w:r>
    </w:p>
    <w:p w14:paraId="7AC4389F">
      <w:pPr>
        <w:pStyle w:val="3"/>
        <w:rPr>
          <w:sz w:val="30"/>
          <w:szCs w:val="30"/>
        </w:rPr>
      </w:pPr>
      <w:r>
        <w:rPr>
          <w:sz w:val="30"/>
          <w:szCs w:val="30"/>
        </w:rPr>
        <w:t>2.3 Key Features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2B3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0A2540"/>
          </w:tcPr>
          <w:p w14:paraId="56307DB7">
            <w:pPr>
              <w:jc w:val="center"/>
              <w:rPr>
                <w:sz w:val="30"/>
                <w:szCs w:val="30"/>
              </w:rPr>
            </w:pPr>
            <w:r>
              <w:rPr>
                <w:b/>
                <w:color w:val="FFFFFF"/>
                <w:sz w:val="30"/>
                <w:szCs w:val="30"/>
              </w:rPr>
              <w:t>Feature</w:t>
            </w:r>
          </w:p>
        </w:tc>
        <w:tc>
          <w:tcPr>
            <w:tcW w:w="4703" w:type="dxa"/>
            <w:shd w:val="clear" w:color="auto" w:fill="0A2540"/>
          </w:tcPr>
          <w:p w14:paraId="215EAEF9">
            <w:pPr>
              <w:jc w:val="center"/>
              <w:rPr>
                <w:sz w:val="30"/>
                <w:szCs w:val="30"/>
              </w:rPr>
            </w:pPr>
            <w:r>
              <w:rPr>
                <w:b/>
                <w:color w:val="FFFFFF"/>
                <w:sz w:val="30"/>
                <w:szCs w:val="30"/>
              </w:rPr>
              <w:t>Description</w:t>
            </w:r>
          </w:p>
        </w:tc>
      </w:tr>
      <w:tr w14:paraId="5B92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FA696FD">
            <w:pPr>
              <w:rPr>
                <w:sz w:val="30"/>
                <w:szCs w:val="30"/>
              </w:rPr>
            </w:pPr>
            <w:r>
              <w:rPr>
                <w:sz w:val="30"/>
                <w:szCs w:val="30"/>
              </w:rPr>
              <w:t>Multi-Role Authentication</w:t>
            </w:r>
          </w:p>
        </w:tc>
        <w:tc>
          <w:tcPr>
            <w:tcW w:w="4703" w:type="dxa"/>
          </w:tcPr>
          <w:p w14:paraId="621A833F">
            <w:pPr>
              <w:rPr>
                <w:sz w:val="30"/>
                <w:szCs w:val="30"/>
              </w:rPr>
            </w:pPr>
            <w:r>
              <w:rPr>
                <w:sz w:val="30"/>
                <w:szCs w:val="30"/>
              </w:rPr>
              <w:t>JWT-based login with OTP, email/password, and Google OAuth support. Automatic role-based routing to dedicated dashboards.</w:t>
            </w:r>
          </w:p>
        </w:tc>
      </w:tr>
      <w:tr w14:paraId="1B57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BA3D454">
            <w:pPr>
              <w:rPr>
                <w:sz w:val="30"/>
                <w:szCs w:val="30"/>
              </w:rPr>
            </w:pPr>
            <w:r>
              <w:rPr>
                <w:sz w:val="30"/>
                <w:szCs w:val="30"/>
              </w:rPr>
              <w:t>Customer Self-Service Portal</w:t>
            </w:r>
          </w:p>
        </w:tc>
        <w:tc>
          <w:tcPr>
            <w:tcW w:w="4703" w:type="dxa"/>
          </w:tcPr>
          <w:p w14:paraId="6CAF0C65">
            <w:pPr>
              <w:rPr>
                <w:sz w:val="30"/>
                <w:szCs w:val="30"/>
              </w:rPr>
            </w:pPr>
            <w:r>
              <w:rPr>
                <w:sz w:val="30"/>
                <w:szCs w:val="30"/>
              </w:rPr>
              <w:t>View plans, run speed tests, manage network devices, file support tickets, claim OTT benefits, and access cloud storage.</w:t>
            </w:r>
          </w:p>
        </w:tc>
      </w:tr>
      <w:tr w14:paraId="4B2B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A5558FB">
            <w:pPr>
              <w:rPr>
                <w:sz w:val="30"/>
                <w:szCs w:val="30"/>
              </w:rPr>
            </w:pPr>
            <w:r>
              <w:rPr>
                <w:sz w:val="30"/>
                <w:szCs w:val="30"/>
              </w:rPr>
              <w:t>Sales CRM Module</w:t>
            </w:r>
          </w:p>
        </w:tc>
        <w:tc>
          <w:tcPr>
            <w:tcW w:w="4703" w:type="dxa"/>
          </w:tcPr>
          <w:p w14:paraId="768D2DC4">
            <w:pPr>
              <w:rPr>
                <w:sz w:val="30"/>
                <w:szCs w:val="30"/>
              </w:rPr>
            </w:pPr>
            <w:r>
              <w:rPr>
                <w:sz w:val="30"/>
                <w:szCs w:val="30"/>
              </w:rPr>
              <w:t>Lead pipeline management with stage tracking (New → Contacted → KYC Pending → Qualified → Converted), KYC document upload, commission tracking, and payout requests.</w:t>
            </w:r>
          </w:p>
        </w:tc>
      </w:tr>
      <w:tr w14:paraId="124B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85FB0E3">
            <w:pPr>
              <w:rPr>
                <w:sz w:val="30"/>
                <w:szCs w:val="30"/>
              </w:rPr>
            </w:pPr>
            <w:r>
              <w:rPr>
                <w:sz w:val="30"/>
                <w:szCs w:val="30"/>
              </w:rPr>
              <w:t>Technician Field Operations</w:t>
            </w:r>
          </w:p>
        </w:tc>
        <w:tc>
          <w:tcPr>
            <w:tcW w:w="4703" w:type="dxa"/>
          </w:tcPr>
          <w:p w14:paraId="26A30C5F">
            <w:pPr>
              <w:rPr>
                <w:sz w:val="30"/>
                <w:szCs w:val="30"/>
              </w:rPr>
            </w:pPr>
            <w:r>
              <w:rPr>
                <w:sz w:val="30"/>
                <w:szCs w:val="30"/>
              </w:rPr>
              <w:t>Job assignment and tracking, real-time GPS location updates, job pool system, modem/router monitoring, customer complaint resolution, checklist workflows, and photo documentation.</w:t>
            </w:r>
          </w:p>
        </w:tc>
      </w:tr>
      <w:tr w14:paraId="49F6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FB1973C">
            <w:pPr>
              <w:rPr>
                <w:sz w:val="30"/>
                <w:szCs w:val="30"/>
              </w:rPr>
            </w:pPr>
            <w:r>
              <w:rPr>
                <w:sz w:val="30"/>
                <w:szCs w:val="30"/>
              </w:rPr>
              <w:t>Admin Command Center</w:t>
            </w:r>
          </w:p>
        </w:tc>
        <w:tc>
          <w:tcPr>
            <w:tcW w:w="4703" w:type="dxa"/>
          </w:tcPr>
          <w:p w14:paraId="77AB38C0">
            <w:pPr>
              <w:rPr>
                <w:sz w:val="30"/>
                <w:szCs w:val="30"/>
              </w:rPr>
            </w:pPr>
            <w:r>
              <w:rPr>
                <w:sz w:val="30"/>
                <w:szCs w:val="30"/>
              </w:rPr>
              <w:t>Comprehensive dashboard with KPIs, user management, plan CRUD operations, payout approvals, financial reporting, ad campaign management, audit logs, and live technician tracking on maps.</w:t>
            </w:r>
          </w:p>
        </w:tc>
      </w:tr>
      <w:tr w14:paraId="6451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BF731AE">
            <w:pPr>
              <w:rPr>
                <w:sz w:val="30"/>
                <w:szCs w:val="30"/>
              </w:rPr>
            </w:pPr>
            <w:r>
              <w:rPr>
                <w:sz w:val="30"/>
                <w:szCs w:val="30"/>
              </w:rPr>
              <w:t>Network Intelligence</w:t>
            </w:r>
          </w:p>
        </w:tc>
        <w:tc>
          <w:tcPr>
            <w:tcW w:w="4703" w:type="dxa"/>
          </w:tcPr>
          <w:p w14:paraId="18C1F3E5">
            <w:pPr>
              <w:rPr>
                <w:sz w:val="30"/>
                <w:szCs w:val="30"/>
              </w:rPr>
            </w:pPr>
            <w:r>
              <w:rPr>
                <w:sz w:val="30"/>
                <w:szCs w:val="30"/>
              </w:rPr>
              <w:t>Real-time network scanning using ARP tables and ping discovery, device identification via MAC OUI database, modem health monitoring, and signal strength tracking.</w:t>
            </w:r>
          </w:p>
        </w:tc>
      </w:tr>
      <w:tr w14:paraId="43FB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CE8BEE0">
            <w:pPr>
              <w:rPr>
                <w:sz w:val="30"/>
                <w:szCs w:val="30"/>
              </w:rPr>
            </w:pPr>
            <w:r>
              <w:rPr>
                <w:sz w:val="30"/>
                <w:szCs w:val="30"/>
              </w:rPr>
              <w:t>Financial Management</w:t>
            </w:r>
          </w:p>
        </w:tc>
        <w:tc>
          <w:tcPr>
            <w:tcW w:w="4703" w:type="dxa"/>
          </w:tcPr>
          <w:p w14:paraId="4787D270">
            <w:pPr>
              <w:rPr>
                <w:sz w:val="30"/>
                <w:szCs w:val="30"/>
              </w:rPr>
            </w:pPr>
            <w:r>
              <w:rPr>
                <w:sz w:val="30"/>
                <w:szCs w:val="30"/>
              </w:rPr>
              <w:t>Subscription revenue tracking, commission calculations, payout request and approval workflows, profit/expense analysis, and bank/UPI payout processing.</w:t>
            </w:r>
          </w:p>
        </w:tc>
      </w:tr>
      <w:tr w14:paraId="629C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0980256">
            <w:pPr>
              <w:rPr>
                <w:sz w:val="30"/>
                <w:szCs w:val="30"/>
              </w:rPr>
            </w:pPr>
            <w:r>
              <w:rPr>
                <w:sz w:val="30"/>
                <w:szCs w:val="30"/>
              </w:rPr>
              <w:t>Real-Time Communication</w:t>
            </w:r>
          </w:p>
        </w:tc>
        <w:tc>
          <w:tcPr>
            <w:tcW w:w="4703" w:type="dxa"/>
          </w:tcPr>
          <w:p w14:paraId="363BF022">
            <w:pPr>
              <w:rPr>
                <w:sz w:val="30"/>
                <w:szCs w:val="30"/>
              </w:rPr>
            </w:pPr>
            <w:r>
              <w:rPr>
                <w:sz w:val="30"/>
                <w:szCs w:val="30"/>
              </w:rPr>
              <w:t>WebSocket connections for instant notifications, job chat between technicians and customers, and live status updates.</w:t>
            </w:r>
          </w:p>
        </w:tc>
      </w:tr>
    </w:tbl>
    <w:p w14:paraId="4CF38A23">
      <w:pPr>
        <w:rPr>
          <w:sz w:val="30"/>
          <w:szCs w:val="30"/>
        </w:rPr>
      </w:pPr>
    </w:p>
    <w:p w14:paraId="455482A4">
      <w:pPr>
        <w:pStyle w:val="3"/>
        <w:rPr>
          <w:sz w:val="30"/>
          <w:szCs w:val="30"/>
        </w:rPr>
      </w:pPr>
      <w:r>
        <w:rPr>
          <w:sz w:val="30"/>
          <w:szCs w:val="30"/>
        </w:rPr>
        <w:t>2.4 Target Users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3EE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5514AC8B">
            <w:pPr>
              <w:jc w:val="center"/>
              <w:rPr>
                <w:sz w:val="30"/>
                <w:szCs w:val="30"/>
              </w:rPr>
            </w:pPr>
            <w:r>
              <w:rPr>
                <w:b/>
                <w:color w:val="FFFFFF"/>
                <w:sz w:val="30"/>
                <w:szCs w:val="30"/>
              </w:rPr>
              <w:t>Role</w:t>
            </w:r>
          </w:p>
        </w:tc>
        <w:tc>
          <w:tcPr>
            <w:tcW w:w="3135" w:type="dxa"/>
            <w:shd w:val="clear" w:color="auto" w:fill="0A2540"/>
          </w:tcPr>
          <w:p w14:paraId="64B8A580">
            <w:pPr>
              <w:jc w:val="center"/>
              <w:rPr>
                <w:sz w:val="30"/>
                <w:szCs w:val="30"/>
              </w:rPr>
            </w:pPr>
            <w:r>
              <w:rPr>
                <w:b/>
                <w:color w:val="FFFFFF"/>
                <w:sz w:val="30"/>
                <w:szCs w:val="30"/>
              </w:rPr>
              <w:t>Description</w:t>
            </w:r>
          </w:p>
        </w:tc>
        <w:tc>
          <w:tcPr>
            <w:tcW w:w="3135" w:type="dxa"/>
            <w:shd w:val="clear" w:color="auto" w:fill="0A2540"/>
          </w:tcPr>
          <w:p w14:paraId="677B555D">
            <w:pPr>
              <w:jc w:val="center"/>
              <w:rPr>
                <w:sz w:val="30"/>
                <w:szCs w:val="30"/>
              </w:rPr>
            </w:pPr>
            <w:r>
              <w:rPr>
                <w:b/>
                <w:color w:val="FFFFFF"/>
                <w:sz w:val="30"/>
                <w:szCs w:val="30"/>
              </w:rPr>
              <w:t>Key Actions</w:t>
            </w:r>
          </w:p>
        </w:tc>
      </w:tr>
      <w:tr w14:paraId="5C67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856ACD4">
            <w:pPr>
              <w:rPr>
                <w:sz w:val="30"/>
                <w:szCs w:val="30"/>
              </w:rPr>
            </w:pPr>
            <w:r>
              <w:rPr>
                <w:sz w:val="30"/>
                <w:szCs w:val="30"/>
              </w:rPr>
              <w:t>Customer</w:t>
            </w:r>
          </w:p>
        </w:tc>
        <w:tc>
          <w:tcPr>
            <w:tcW w:w="3135" w:type="dxa"/>
          </w:tcPr>
          <w:p w14:paraId="0283DAB5">
            <w:pPr>
              <w:rPr>
                <w:sz w:val="30"/>
                <w:szCs w:val="30"/>
              </w:rPr>
            </w:pPr>
            <w:r>
              <w:rPr>
                <w:sz w:val="30"/>
                <w:szCs w:val="30"/>
              </w:rPr>
              <w:t>End user subscribing to broadband services</w:t>
            </w:r>
          </w:p>
        </w:tc>
        <w:tc>
          <w:tcPr>
            <w:tcW w:w="3135" w:type="dxa"/>
          </w:tcPr>
          <w:p w14:paraId="77587558">
            <w:pPr>
              <w:rPr>
                <w:sz w:val="30"/>
                <w:szCs w:val="30"/>
              </w:rPr>
            </w:pPr>
            <w:r>
              <w:rPr>
                <w:sz w:val="30"/>
                <w:szCs w:val="30"/>
              </w:rPr>
              <w:t>View plans, run speed tests, file complaints, claim OTT benefits</w:t>
            </w:r>
          </w:p>
        </w:tc>
      </w:tr>
      <w:tr w14:paraId="7582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828C823">
            <w:pPr>
              <w:rPr>
                <w:sz w:val="30"/>
                <w:szCs w:val="30"/>
              </w:rPr>
            </w:pPr>
            <w:r>
              <w:rPr>
                <w:sz w:val="30"/>
                <w:szCs w:val="30"/>
              </w:rPr>
              <w:t>Sales Agent</w:t>
            </w:r>
          </w:p>
        </w:tc>
        <w:tc>
          <w:tcPr>
            <w:tcW w:w="3135" w:type="dxa"/>
          </w:tcPr>
          <w:p w14:paraId="44E32DBA">
            <w:pPr>
              <w:rPr>
                <w:sz w:val="30"/>
                <w:szCs w:val="30"/>
              </w:rPr>
            </w:pPr>
            <w:r>
              <w:rPr>
                <w:sz w:val="30"/>
                <w:szCs w:val="30"/>
              </w:rPr>
              <w:t>Field sales representative acquiring customers</w:t>
            </w:r>
          </w:p>
        </w:tc>
        <w:tc>
          <w:tcPr>
            <w:tcW w:w="3135" w:type="dxa"/>
          </w:tcPr>
          <w:p w14:paraId="100BD065">
            <w:pPr>
              <w:rPr>
                <w:sz w:val="30"/>
                <w:szCs w:val="30"/>
              </w:rPr>
            </w:pPr>
            <w:r>
              <w:rPr>
                <w:sz w:val="30"/>
                <w:szCs w:val="30"/>
              </w:rPr>
              <w:t>Create leads, upload KYC, track commissions, request payouts</w:t>
            </w:r>
          </w:p>
        </w:tc>
      </w:tr>
      <w:tr w14:paraId="325F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AD36A25">
            <w:pPr>
              <w:rPr>
                <w:sz w:val="30"/>
                <w:szCs w:val="30"/>
              </w:rPr>
            </w:pPr>
            <w:r>
              <w:rPr>
                <w:sz w:val="30"/>
                <w:szCs w:val="30"/>
              </w:rPr>
              <w:t>Technician</w:t>
            </w:r>
          </w:p>
        </w:tc>
        <w:tc>
          <w:tcPr>
            <w:tcW w:w="3135" w:type="dxa"/>
          </w:tcPr>
          <w:p w14:paraId="059FF5C0">
            <w:pPr>
              <w:rPr>
                <w:sz w:val="30"/>
                <w:szCs w:val="30"/>
              </w:rPr>
            </w:pPr>
            <w:r>
              <w:rPr>
                <w:sz w:val="30"/>
                <w:szCs w:val="30"/>
              </w:rPr>
              <w:t>Field engineer for installations and repairs</w:t>
            </w:r>
          </w:p>
        </w:tc>
        <w:tc>
          <w:tcPr>
            <w:tcW w:w="3135" w:type="dxa"/>
          </w:tcPr>
          <w:p w14:paraId="26C04FB4">
            <w:pPr>
              <w:rPr>
                <w:sz w:val="30"/>
                <w:szCs w:val="30"/>
              </w:rPr>
            </w:pPr>
            <w:r>
              <w:rPr>
                <w:sz w:val="30"/>
                <w:szCs w:val="30"/>
              </w:rPr>
              <w:t>Accept jobs, update status, scan networks, diagnose modems</w:t>
            </w:r>
          </w:p>
        </w:tc>
      </w:tr>
      <w:tr w14:paraId="0AFB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1513BF1">
            <w:pPr>
              <w:rPr>
                <w:sz w:val="30"/>
                <w:szCs w:val="30"/>
              </w:rPr>
            </w:pPr>
            <w:r>
              <w:rPr>
                <w:sz w:val="30"/>
                <w:szCs w:val="30"/>
              </w:rPr>
              <w:t>Admin</w:t>
            </w:r>
          </w:p>
        </w:tc>
        <w:tc>
          <w:tcPr>
            <w:tcW w:w="3135" w:type="dxa"/>
          </w:tcPr>
          <w:p w14:paraId="5F8AFF79">
            <w:pPr>
              <w:rPr>
                <w:sz w:val="30"/>
                <w:szCs w:val="30"/>
              </w:rPr>
            </w:pPr>
            <w:r>
              <w:rPr>
                <w:sz w:val="30"/>
                <w:szCs w:val="30"/>
              </w:rPr>
              <w:t>System administrator overseeing all operations</w:t>
            </w:r>
          </w:p>
        </w:tc>
        <w:tc>
          <w:tcPr>
            <w:tcW w:w="3135" w:type="dxa"/>
          </w:tcPr>
          <w:p w14:paraId="3ADE2401">
            <w:pPr>
              <w:rPr>
                <w:sz w:val="30"/>
                <w:szCs w:val="30"/>
              </w:rPr>
            </w:pPr>
            <w:r>
              <w:rPr>
                <w:sz w:val="30"/>
                <w:szCs w:val="30"/>
              </w:rPr>
              <w:t>Manage users, approve payouts, configure plans, view analytics</w:t>
            </w:r>
          </w:p>
        </w:tc>
      </w:tr>
    </w:tbl>
    <w:p w14:paraId="0F4F746B">
      <w:pPr>
        <w:rPr>
          <w:sz w:val="30"/>
          <w:szCs w:val="30"/>
        </w:rPr>
      </w:pPr>
    </w:p>
    <w:p w14:paraId="0C264D68">
      <w:pPr>
        <w:rPr>
          <w:sz w:val="30"/>
          <w:szCs w:val="30"/>
        </w:rPr>
      </w:pPr>
      <w:r>
        <w:rPr>
          <w:sz w:val="30"/>
          <w:szCs w:val="30"/>
        </w:rPr>
        <w:br w:type="page"/>
      </w:r>
    </w:p>
    <w:p w14:paraId="59C30E9B">
      <w:pPr>
        <w:pStyle w:val="2"/>
        <w:rPr>
          <w:sz w:val="30"/>
          <w:szCs w:val="30"/>
        </w:rPr>
      </w:pPr>
      <w:r>
        <w:rPr>
          <w:sz w:val="30"/>
          <w:szCs w:val="30"/>
        </w:rPr>
        <w:t>3. System Architecture</w:t>
      </w:r>
    </w:p>
    <w:p w14:paraId="6FBB56E0">
      <w:pPr>
        <w:pStyle w:val="3"/>
        <w:rPr>
          <w:sz w:val="30"/>
          <w:szCs w:val="30"/>
        </w:rPr>
      </w:pPr>
      <w:r>
        <w:rPr>
          <w:sz w:val="30"/>
          <w:szCs w:val="30"/>
        </w:rPr>
        <w:t>3.1 High-Level Architecture</w:t>
      </w:r>
    </w:p>
    <w:p w14:paraId="2280A9D1">
      <w:pPr>
        <w:rPr>
          <w:sz w:val="30"/>
          <w:szCs w:val="30"/>
        </w:rPr>
      </w:pPr>
      <w:r>
        <w:rPr>
          <w:sz w:val="30"/>
          <w:szCs w:val="30"/>
        </w:rPr>
        <w:t>FiberJet follows a three-tier client-server architecture with a clear separation of concerns:</w:t>
      </w:r>
    </w:p>
    <w:p w14:paraId="1816FD49">
      <w:pPr>
        <w:pStyle w:val="31"/>
        <w:rPr>
          <w:sz w:val="30"/>
          <w:szCs w:val="30"/>
        </w:rPr>
      </w:pPr>
      <w:r>
        <w:rPr>
          <w:sz w:val="30"/>
          <w:szCs w:val="30"/>
        </w:rPr>
        <w:t>Presentation Tier — Flutter mobile application (apps/mobile)</w:t>
      </w:r>
    </w:p>
    <w:p w14:paraId="2B844D7F">
      <w:pPr>
        <w:pStyle w:val="31"/>
        <w:rPr>
          <w:sz w:val="30"/>
          <w:szCs w:val="30"/>
        </w:rPr>
      </w:pPr>
      <w:r>
        <w:rPr>
          <w:sz w:val="30"/>
          <w:szCs w:val="30"/>
        </w:rPr>
        <w:t>Application Tier — Dart Frog REST API server (packages/backend)</w:t>
      </w:r>
    </w:p>
    <w:p w14:paraId="47B5C9CE">
      <w:pPr>
        <w:pStyle w:val="31"/>
        <w:rPr>
          <w:sz w:val="30"/>
          <w:szCs w:val="30"/>
        </w:rPr>
      </w:pPr>
      <w:r>
        <w:rPr>
          <w:sz w:val="30"/>
          <w:szCs w:val="30"/>
        </w:rPr>
        <w:t>Data Tier — PostgreSQL relational database</w:t>
      </w:r>
    </w:p>
    <w:p w14:paraId="2173D1A3">
      <w:pPr>
        <w:rPr>
          <w:sz w:val="30"/>
          <w:szCs w:val="30"/>
        </w:rPr>
      </w:pPr>
      <w:r>
        <w:rPr>
          <w:sz w:val="30"/>
          <w:szCs w:val="30"/>
        </w:rPr>
        <w:t>The system additionally employs a shared library pattern through the fiberjet_shared package, which ensures data models, enums, and business logic types are consistent between client and server. This eliminates serialization mismatches and provides compile-time type safety across the stack.</w:t>
      </w:r>
    </w:p>
    <w:p w14:paraId="1A759812">
      <w:pPr>
        <w:rPr>
          <w:sz w:val="30"/>
          <w:szCs w:val="30"/>
        </w:rPr>
      </w:pPr>
    </w:p>
    <w:p w14:paraId="7E605C79">
      <w:pPr>
        <w:rPr>
          <w:sz w:val="30"/>
          <w:szCs w:val="30"/>
        </w:rPr>
      </w:pPr>
    </w:p>
    <w:p w14:paraId="27BC3E21">
      <w:pPr>
        <w:rPr>
          <w:sz w:val="30"/>
          <w:szCs w:val="30"/>
        </w:rPr>
      </w:pPr>
    </w:p>
    <w:p w14:paraId="6E03F78A">
      <w:pPr>
        <w:rPr>
          <w:sz w:val="30"/>
          <w:szCs w:val="30"/>
        </w:rPr>
      </w:pPr>
    </w:p>
    <w:p w14:paraId="5BFC3066">
      <w:pPr>
        <w:rPr>
          <w:sz w:val="30"/>
          <w:szCs w:val="30"/>
        </w:rPr>
      </w:pPr>
    </w:p>
    <w:p w14:paraId="55074248">
      <w:pPr>
        <w:rPr>
          <w:sz w:val="30"/>
          <w:szCs w:val="30"/>
        </w:rPr>
      </w:pPr>
    </w:p>
    <w:p w14:paraId="45B0144D">
      <w:pPr>
        <w:rPr>
          <w:sz w:val="30"/>
          <w:szCs w:val="30"/>
        </w:rPr>
      </w:pPr>
    </w:p>
    <w:p w14:paraId="35FFC6E8">
      <w:pPr>
        <w:rPr>
          <w:sz w:val="30"/>
          <w:szCs w:val="30"/>
        </w:rPr>
      </w:pPr>
    </w:p>
    <w:p w14:paraId="76D8A543">
      <w:pPr>
        <w:rPr>
          <w:sz w:val="30"/>
          <w:szCs w:val="30"/>
        </w:rPr>
      </w:pPr>
    </w:p>
    <w:p w14:paraId="533B933C">
      <w:pPr>
        <w:rPr>
          <w:sz w:val="30"/>
          <w:szCs w:val="30"/>
        </w:rPr>
      </w:pPr>
    </w:p>
    <w:p w14:paraId="3D123525">
      <w:pPr>
        <w:rPr>
          <w:sz w:val="30"/>
          <w:szCs w:val="30"/>
        </w:rPr>
      </w:pPr>
    </w:p>
    <w:p w14:paraId="7C1F0E22">
      <w:pPr>
        <w:rPr>
          <w:sz w:val="30"/>
          <w:szCs w:val="30"/>
        </w:rPr>
      </w:pPr>
    </w:p>
    <w:p w14:paraId="4E048F3B">
      <w:pPr>
        <w:pStyle w:val="3"/>
        <w:rPr>
          <w:sz w:val="30"/>
          <w:szCs w:val="30"/>
        </w:rPr>
      </w:pPr>
      <w:r>
        <w:rPr>
          <w:sz w:val="30"/>
          <w:szCs w:val="30"/>
        </w:rPr>
        <w:t>3.2 Architecture Diagram</w:t>
      </w:r>
    </w:p>
    <w:p w14:paraId="4DFB8EB4">
      <w:pPr>
        <w:rPr>
          <w:sz w:val="30"/>
          <w:szCs w:val="30"/>
        </w:rPr>
      </w:pPr>
      <w:r>
        <w:rPr>
          <w:sz w:val="30"/>
          <w:szCs w:val="30"/>
        </w:rPr>
        <w:drawing>
          <wp:inline distT="0" distB="0" distL="114300" distR="114300">
            <wp:extent cx="5969000" cy="3979545"/>
            <wp:effectExtent l="0" t="0" r="12700" b="1905"/>
            <wp:docPr id="1" name="Picture 1" descr="ARCH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
                    <pic:cNvPicPr>
                      <a:picLocks noChangeAspect="1"/>
                    </pic:cNvPicPr>
                  </pic:nvPicPr>
                  <pic:blipFill>
                    <a:blip r:embed="rId6"/>
                    <a:stretch>
                      <a:fillRect/>
                    </a:stretch>
                  </pic:blipFill>
                  <pic:spPr>
                    <a:xfrm>
                      <a:off x="0" y="0"/>
                      <a:ext cx="5969000" cy="3979545"/>
                    </a:xfrm>
                    <a:prstGeom prst="rect">
                      <a:avLst/>
                    </a:prstGeom>
                  </pic:spPr>
                </pic:pic>
              </a:graphicData>
            </a:graphic>
          </wp:inline>
        </w:drawing>
      </w:r>
    </w:p>
    <w:p w14:paraId="47FC625F">
      <w:pPr>
        <w:pStyle w:val="3"/>
        <w:rPr>
          <w:sz w:val="30"/>
          <w:szCs w:val="30"/>
        </w:rPr>
      </w:pPr>
      <w:r>
        <w:rPr>
          <w:sz w:val="30"/>
          <w:szCs w:val="30"/>
        </w:rPr>
        <w:t>3.3 Communication Protocols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901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349F01E7">
            <w:pPr>
              <w:jc w:val="center"/>
              <w:rPr>
                <w:sz w:val="30"/>
                <w:szCs w:val="30"/>
              </w:rPr>
            </w:pPr>
            <w:r>
              <w:rPr>
                <w:b/>
                <w:color w:val="FFFFFF"/>
                <w:sz w:val="30"/>
                <w:szCs w:val="30"/>
              </w:rPr>
              <w:t>Protocol</w:t>
            </w:r>
          </w:p>
        </w:tc>
        <w:tc>
          <w:tcPr>
            <w:tcW w:w="3135" w:type="dxa"/>
            <w:shd w:val="clear" w:color="auto" w:fill="0A2540"/>
          </w:tcPr>
          <w:p w14:paraId="6786DBE4">
            <w:pPr>
              <w:jc w:val="center"/>
              <w:rPr>
                <w:sz w:val="30"/>
                <w:szCs w:val="30"/>
              </w:rPr>
            </w:pPr>
            <w:r>
              <w:rPr>
                <w:b/>
                <w:color w:val="FFFFFF"/>
                <w:sz w:val="30"/>
                <w:szCs w:val="30"/>
              </w:rPr>
              <w:t>Usage</w:t>
            </w:r>
          </w:p>
        </w:tc>
        <w:tc>
          <w:tcPr>
            <w:tcW w:w="3135" w:type="dxa"/>
            <w:shd w:val="clear" w:color="auto" w:fill="0A2540"/>
          </w:tcPr>
          <w:p w14:paraId="6235C337">
            <w:pPr>
              <w:jc w:val="center"/>
              <w:rPr>
                <w:sz w:val="30"/>
                <w:szCs w:val="30"/>
              </w:rPr>
            </w:pPr>
            <w:r>
              <w:rPr>
                <w:b/>
                <w:color w:val="FFFFFF"/>
                <w:sz w:val="30"/>
                <w:szCs w:val="30"/>
              </w:rPr>
              <w:t>Details</w:t>
            </w:r>
          </w:p>
        </w:tc>
      </w:tr>
      <w:tr w14:paraId="132E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EFA2B53">
            <w:pPr>
              <w:rPr>
                <w:sz w:val="30"/>
                <w:szCs w:val="30"/>
              </w:rPr>
            </w:pPr>
            <w:r>
              <w:rPr>
                <w:sz w:val="30"/>
                <w:szCs w:val="30"/>
              </w:rPr>
              <w:t>HTTP/REST</w:t>
            </w:r>
          </w:p>
        </w:tc>
        <w:tc>
          <w:tcPr>
            <w:tcW w:w="3135" w:type="dxa"/>
          </w:tcPr>
          <w:p w14:paraId="62C91C29">
            <w:pPr>
              <w:rPr>
                <w:sz w:val="30"/>
                <w:szCs w:val="30"/>
              </w:rPr>
            </w:pPr>
            <w:r>
              <w:rPr>
                <w:sz w:val="30"/>
                <w:szCs w:val="30"/>
              </w:rPr>
              <w:t>Primary API communication</w:t>
            </w:r>
          </w:p>
        </w:tc>
        <w:tc>
          <w:tcPr>
            <w:tcW w:w="3135" w:type="dxa"/>
          </w:tcPr>
          <w:p w14:paraId="043F9E87">
            <w:pPr>
              <w:rPr>
                <w:sz w:val="30"/>
                <w:szCs w:val="30"/>
              </w:rPr>
            </w:pPr>
            <w:r>
              <w:rPr>
                <w:sz w:val="30"/>
                <w:szCs w:val="30"/>
              </w:rPr>
              <w:t>JSON request/response, Bearer token auth, versioned routes (/api/v1/)</w:t>
            </w:r>
          </w:p>
        </w:tc>
      </w:tr>
      <w:tr w14:paraId="0956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420F460">
            <w:pPr>
              <w:rPr>
                <w:sz w:val="30"/>
                <w:szCs w:val="30"/>
              </w:rPr>
            </w:pPr>
            <w:r>
              <w:rPr>
                <w:sz w:val="30"/>
                <w:szCs w:val="30"/>
              </w:rPr>
              <w:t>WebSocket</w:t>
            </w:r>
          </w:p>
        </w:tc>
        <w:tc>
          <w:tcPr>
            <w:tcW w:w="3135" w:type="dxa"/>
          </w:tcPr>
          <w:p w14:paraId="54FDA896">
            <w:pPr>
              <w:rPr>
                <w:sz w:val="30"/>
                <w:szCs w:val="30"/>
              </w:rPr>
            </w:pPr>
            <w:r>
              <w:rPr>
                <w:sz w:val="30"/>
                <w:szCs w:val="30"/>
              </w:rPr>
              <w:t>Real-time notifications &amp; chat</w:t>
            </w:r>
          </w:p>
        </w:tc>
        <w:tc>
          <w:tcPr>
            <w:tcW w:w="3135" w:type="dxa"/>
          </w:tcPr>
          <w:p w14:paraId="1D46B5B7">
            <w:pPr>
              <w:rPr>
                <w:sz w:val="30"/>
                <w:szCs w:val="30"/>
              </w:rPr>
            </w:pPr>
            <w:r>
              <w:rPr>
                <w:sz w:val="30"/>
                <w:szCs w:val="30"/>
              </w:rPr>
              <w:t>Token-based auth via query parameter, bidirectional channel</w:t>
            </w:r>
          </w:p>
        </w:tc>
      </w:tr>
      <w:tr w14:paraId="14B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7BF7741">
            <w:pPr>
              <w:rPr>
                <w:sz w:val="30"/>
                <w:szCs w:val="30"/>
              </w:rPr>
            </w:pPr>
            <w:r>
              <w:rPr>
                <w:sz w:val="30"/>
                <w:szCs w:val="30"/>
              </w:rPr>
              <w:t>Multipart/form-data</w:t>
            </w:r>
          </w:p>
        </w:tc>
        <w:tc>
          <w:tcPr>
            <w:tcW w:w="3135" w:type="dxa"/>
          </w:tcPr>
          <w:p w14:paraId="366B2467">
            <w:pPr>
              <w:rPr>
                <w:sz w:val="30"/>
                <w:szCs w:val="30"/>
              </w:rPr>
            </w:pPr>
            <w:r>
              <w:rPr>
                <w:sz w:val="30"/>
                <w:szCs w:val="30"/>
              </w:rPr>
              <w:t>File uploads</w:t>
            </w:r>
          </w:p>
        </w:tc>
        <w:tc>
          <w:tcPr>
            <w:tcW w:w="3135" w:type="dxa"/>
          </w:tcPr>
          <w:p w14:paraId="221A35A7">
            <w:pPr>
              <w:rPr>
                <w:sz w:val="30"/>
                <w:szCs w:val="30"/>
              </w:rPr>
            </w:pPr>
            <w:r>
              <w:rPr>
                <w:sz w:val="30"/>
                <w:szCs w:val="30"/>
              </w:rPr>
              <w:t>KYC documents, ad images, job photos, cloud drive files</w:t>
            </w:r>
          </w:p>
        </w:tc>
      </w:tr>
    </w:tbl>
    <w:p w14:paraId="72FAC2C5">
      <w:pPr>
        <w:rPr>
          <w:sz w:val="30"/>
          <w:szCs w:val="30"/>
        </w:rPr>
      </w:pPr>
    </w:p>
    <w:p w14:paraId="416BC974">
      <w:pPr>
        <w:pStyle w:val="3"/>
        <w:rPr>
          <w:sz w:val="30"/>
          <w:szCs w:val="30"/>
        </w:rPr>
      </w:pPr>
      <w:r>
        <w:rPr>
          <w:sz w:val="30"/>
          <w:szCs w:val="30"/>
        </w:rPr>
        <w:t>3.4 Monorepo Structure</w:t>
      </w:r>
    </w:p>
    <w:p w14:paraId="37DF2E72">
      <w:pPr>
        <w:rPr>
          <w:sz w:val="30"/>
          <w:szCs w:val="30"/>
        </w:rPr>
      </w:pPr>
      <w:r>
        <w:rPr>
          <w:sz w:val="30"/>
          <w:szCs w:val="30"/>
        </w:rPr>
        <w:t>FiberJet uses Melos (v5.0+) to manage a Dart/Flutter monorepo workspace. This allows shared dependencies, coordinated versioning, and unified scripting across all packages.</w:t>
      </w:r>
    </w:p>
    <w:p w14:paraId="779C4EE8">
      <w:pPr>
        <w:spacing w:before="80" w:after="80"/>
        <w:rPr>
          <w:rFonts w:ascii="Consolas" w:hAnsi="Consolas"/>
          <w:color w:val="333333"/>
          <w:sz w:val="30"/>
          <w:szCs w:val="30"/>
        </w:rPr>
      </w:pPr>
      <w:r>
        <w:rPr>
          <w:rFonts w:ascii="Consolas" w:hAnsi="Consolas"/>
          <w:color w:val="333333"/>
          <w:sz w:val="30"/>
          <w:szCs w:val="30"/>
        </w:rPr>
        <w:t>fiberjet_workspace/</w:t>
      </w:r>
      <w:r>
        <w:rPr>
          <w:rFonts w:ascii="Consolas" w:hAnsi="Consolas"/>
          <w:color w:val="333333"/>
          <w:sz w:val="30"/>
          <w:szCs w:val="30"/>
        </w:rPr>
        <w:br w:type="textWrapping"/>
      </w:r>
      <w:r>
        <w:rPr>
          <w:rFonts w:ascii="Consolas" w:hAnsi="Consolas"/>
          <w:color w:val="333333"/>
          <w:sz w:val="30"/>
          <w:szCs w:val="30"/>
        </w:rPr>
        <w:t>├── melos.yaml                 # Workspace configuration</w:t>
      </w:r>
      <w:r>
        <w:rPr>
          <w:rFonts w:ascii="Consolas" w:hAnsi="Consolas"/>
          <w:color w:val="333333"/>
          <w:sz w:val="30"/>
          <w:szCs w:val="30"/>
        </w:rPr>
        <w:br w:type="textWrapping"/>
      </w:r>
      <w:r>
        <w:rPr>
          <w:rFonts w:ascii="Consolas" w:hAnsi="Consolas"/>
          <w:color w:val="333333"/>
          <w:sz w:val="30"/>
          <w:szCs w:val="30"/>
        </w:rPr>
        <w:t>├── pubspec.yaml               # Root workspace pubspec</w:t>
      </w:r>
      <w:r>
        <w:rPr>
          <w:rFonts w:ascii="Consolas" w:hAnsi="Consolas"/>
          <w:color w:val="333333"/>
          <w:sz w:val="30"/>
          <w:szCs w:val="30"/>
        </w:rPr>
        <w:br w:type="textWrapping"/>
      </w:r>
      <w:r>
        <w:rPr>
          <w:rFonts w:ascii="Consolas" w:hAnsi="Consolas"/>
          <w:color w:val="333333"/>
          <w:sz w:val="30"/>
          <w:szCs w:val="30"/>
        </w:rPr>
        <w:t>├── apps/</w:t>
      </w:r>
      <w:r>
        <w:rPr>
          <w:rFonts w:ascii="Consolas" w:hAnsi="Consolas"/>
          <w:color w:val="333333"/>
          <w:sz w:val="30"/>
          <w:szCs w:val="30"/>
        </w:rPr>
        <w:br w:type="textWrapping"/>
      </w:r>
      <w:r>
        <w:rPr>
          <w:rFonts w:ascii="Consolas" w:hAnsi="Consolas"/>
          <w:color w:val="333333"/>
          <w:sz w:val="30"/>
          <w:szCs w:val="30"/>
        </w:rPr>
        <w:t>│   └── mobile/                # Flutter mobile application</w:t>
      </w:r>
      <w:r>
        <w:rPr>
          <w:rFonts w:ascii="Consolas" w:hAnsi="Consolas"/>
          <w:color w:val="333333"/>
          <w:sz w:val="30"/>
          <w:szCs w:val="30"/>
        </w:rPr>
        <w:br w:type="textWrapping"/>
      </w:r>
      <w:r>
        <w:rPr>
          <w:rFonts w:ascii="Consolas" w:hAnsi="Consolas"/>
          <w:color w:val="333333"/>
          <w:sz w:val="30"/>
          <w:szCs w:val="30"/>
        </w:rPr>
        <w:t>│       ├── lib/</w:t>
      </w:r>
      <w:r>
        <w:rPr>
          <w:rFonts w:ascii="Consolas" w:hAnsi="Consolas"/>
          <w:color w:val="333333"/>
          <w:sz w:val="30"/>
          <w:szCs w:val="30"/>
        </w:rPr>
        <w:br w:type="textWrapping"/>
      </w:r>
      <w:r>
        <w:rPr>
          <w:rFonts w:ascii="Consolas" w:hAnsi="Consolas"/>
          <w:color w:val="333333"/>
          <w:sz w:val="30"/>
          <w:szCs w:val="30"/>
        </w:rPr>
        <w:t>│       │   ├── main.dart      # App entry point</w:t>
      </w:r>
      <w:r>
        <w:rPr>
          <w:rFonts w:ascii="Consolas" w:hAnsi="Consolas"/>
          <w:color w:val="333333"/>
          <w:sz w:val="30"/>
          <w:szCs w:val="30"/>
        </w:rPr>
        <w:br w:type="textWrapping"/>
      </w:r>
      <w:r>
        <w:rPr>
          <w:rFonts w:ascii="Consolas" w:hAnsi="Consolas"/>
          <w:color w:val="333333"/>
          <w:sz w:val="30"/>
          <w:szCs w:val="30"/>
        </w:rPr>
        <w:t>│       │   ├── screens/       # UI screens (59 screens)</w:t>
      </w:r>
      <w:r>
        <w:rPr>
          <w:rFonts w:ascii="Consolas" w:hAnsi="Consolas"/>
          <w:color w:val="333333"/>
          <w:sz w:val="30"/>
          <w:szCs w:val="30"/>
        </w:rPr>
        <w:br w:type="textWrapping"/>
      </w:r>
      <w:r>
        <w:rPr>
          <w:rFonts w:ascii="Consolas" w:hAnsi="Consolas"/>
          <w:color w:val="333333"/>
          <w:sz w:val="30"/>
          <w:szCs w:val="30"/>
        </w:rPr>
        <w:t>│       │   ├── services/      # API &amp; data services (9 files)</w:t>
      </w:r>
      <w:bookmarkStart w:id="0" w:name="_GoBack"/>
      <w:bookmarkEnd w:id="0"/>
      <w:r>
        <w:rPr>
          <w:rFonts w:ascii="Consolas" w:hAnsi="Consolas"/>
          <w:color w:val="333333"/>
          <w:sz w:val="30"/>
          <w:szCs w:val="30"/>
        </w:rPr>
        <w:br w:type="textWrapping"/>
      </w:r>
      <w:r>
        <w:rPr>
          <w:rFonts w:ascii="Consolas" w:hAnsi="Consolas"/>
          <w:color w:val="333333"/>
          <w:sz w:val="30"/>
          <w:szCs w:val="30"/>
        </w:rPr>
        <w:t>│       │   └── theme/         # App theming</w:t>
      </w:r>
      <w:r>
        <w:rPr>
          <w:rFonts w:ascii="Consolas" w:hAnsi="Consolas"/>
          <w:color w:val="333333"/>
          <w:sz w:val="30"/>
          <w:szCs w:val="30"/>
        </w:rPr>
        <w:br w:type="textWrapping"/>
      </w:r>
      <w:r>
        <w:rPr>
          <w:rFonts w:ascii="Consolas" w:hAnsi="Consolas"/>
          <w:color w:val="333333"/>
          <w:sz w:val="30"/>
          <w:szCs w:val="30"/>
        </w:rPr>
        <w:t>│       ├── android/</w:t>
      </w:r>
      <w:r>
        <w:rPr>
          <w:rFonts w:ascii="Consolas" w:hAnsi="Consolas"/>
          <w:color w:val="333333"/>
          <w:sz w:val="30"/>
          <w:szCs w:val="30"/>
        </w:rPr>
        <w:br w:type="textWrapping"/>
      </w:r>
      <w:r>
        <w:rPr>
          <w:rFonts w:ascii="Consolas" w:hAnsi="Consolas"/>
          <w:color w:val="333333"/>
          <w:sz w:val="30"/>
          <w:szCs w:val="30"/>
        </w:rPr>
        <w:t>│       ├── ios/</w:t>
      </w:r>
      <w:r>
        <w:rPr>
          <w:rFonts w:ascii="Consolas" w:hAnsi="Consolas"/>
          <w:color w:val="333333"/>
          <w:sz w:val="30"/>
          <w:szCs w:val="30"/>
        </w:rPr>
        <w:br w:type="textWrapping"/>
      </w:r>
      <w:r>
        <w:rPr>
          <w:rFonts w:ascii="Consolas" w:hAnsi="Consolas"/>
          <w:color w:val="333333"/>
          <w:sz w:val="30"/>
          <w:szCs w:val="30"/>
        </w:rPr>
        <w:t>│       └── web/</w:t>
      </w:r>
      <w:r>
        <w:rPr>
          <w:rFonts w:ascii="Consolas" w:hAnsi="Consolas"/>
          <w:color w:val="333333"/>
          <w:sz w:val="30"/>
          <w:szCs w:val="30"/>
        </w:rPr>
        <w:br w:type="textWrapping"/>
      </w:r>
      <w:r>
        <w:rPr>
          <w:rFonts w:ascii="Consolas" w:hAnsi="Consolas"/>
          <w:color w:val="333333"/>
          <w:sz w:val="30"/>
          <w:szCs w:val="30"/>
        </w:rPr>
        <w:t>├── packages/</w:t>
      </w:r>
      <w:r>
        <w:rPr>
          <w:rFonts w:ascii="Consolas" w:hAnsi="Consolas"/>
          <w:color w:val="333333"/>
          <w:sz w:val="30"/>
          <w:szCs w:val="30"/>
        </w:rPr>
        <w:br w:type="textWrapping"/>
      </w:r>
      <w:r>
        <w:rPr>
          <w:rFonts w:ascii="Consolas" w:hAnsi="Consolas"/>
          <w:color w:val="333333"/>
          <w:sz w:val="30"/>
          <w:szCs w:val="30"/>
        </w:rPr>
        <w:t>│   ├── backend/               # Dart Frog REST API server</w:t>
      </w:r>
      <w:r>
        <w:rPr>
          <w:rFonts w:ascii="Consolas" w:hAnsi="Consolas"/>
          <w:color w:val="333333"/>
          <w:sz w:val="30"/>
          <w:szCs w:val="30"/>
        </w:rPr>
        <w:br w:type="textWrapping"/>
      </w:r>
      <w:r>
        <w:rPr>
          <w:rFonts w:ascii="Consolas" w:hAnsi="Consolas"/>
          <w:color w:val="333333"/>
          <w:sz w:val="30"/>
          <w:szCs w:val="30"/>
        </w:rPr>
        <w:t>│   │   ├── routes/            # API route handlers</w:t>
      </w:r>
      <w:r>
        <w:rPr>
          <w:rFonts w:ascii="Consolas" w:hAnsi="Consolas"/>
          <w:color w:val="333333"/>
          <w:sz w:val="30"/>
          <w:szCs w:val="30"/>
        </w:rPr>
        <w:br w:type="textWrapping"/>
      </w:r>
      <w:r>
        <w:rPr>
          <w:rFonts w:ascii="Consolas" w:hAnsi="Consolas"/>
          <w:color w:val="333333"/>
          <w:sz w:val="30"/>
          <w:szCs w:val="30"/>
        </w:rPr>
        <w:t>│   │   │   ├── api/v1/</w:t>
      </w:r>
      <w:r>
        <w:rPr>
          <w:rFonts w:ascii="Consolas" w:hAnsi="Consolas"/>
          <w:color w:val="333333"/>
          <w:sz w:val="30"/>
          <w:szCs w:val="30"/>
        </w:rPr>
        <w:br w:type="textWrapping"/>
      </w:r>
      <w:r>
        <w:rPr>
          <w:rFonts w:ascii="Consolas" w:hAnsi="Consolas"/>
          <w:color w:val="333333"/>
          <w:sz w:val="30"/>
          <w:szCs w:val="30"/>
        </w:rPr>
        <w:t>│   │   │   │   ├── admin/     # 12 sub-directories</w:t>
      </w:r>
      <w:r>
        <w:rPr>
          <w:rFonts w:ascii="Consolas" w:hAnsi="Consolas"/>
          <w:color w:val="333333"/>
          <w:sz w:val="30"/>
          <w:szCs w:val="30"/>
        </w:rPr>
        <w:br w:type="textWrapping"/>
      </w:r>
      <w:r>
        <w:rPr>
          <w:rFonts w:ascii="Consolas" w:hAnsi="Consolas"/>
          <w:color w:val="333333"/>
          <w:sz w:val="30"/>
          <w:szCs w:val="30"/>
        </w:rPr>
        <w:t>│   │   │   │   ├── auth/      # 10 endpoints</w:t>
      </w:r>
      <w:r>
        <w:rPr>
          <w:rFonts w:ascii="Consolas" w:hAnsi="Consolas"/>
          <w:color w:val="333333"/>
          <w:sz w:val="30"/>
          <w:szCs w:val="30"/>
        </w:rPr>
        <w:br w:type="textWrapping"/>
      </w:r>
      <w:r>
        <w:rPr>
          <w:rFonts w:ascii="Consolas" w:hAnsi="Consolas"/>
          <w:color w:val="333333"/>
          <w:sz w:val="30"/>
          <w:szCs w:val="30"/>
        </w:rPr>
        <w:t>│   │   │   │   ├── customer/  # 14 endpoints</w:t>
      </w:r>
      <w:r>
        <w:rPr>
          <w:rFonts w:ascii="Consolas" w:hAnsi="Consolas"/>
          <w:color w:val="333333"/>
          <w:sz w:val="30"/>
          <w:szCs w:val="30"/>
        </w:rPr>
        <w:br w:type="textWrapping"/>
      </w:r>
      <w:r>
        <w:rPr>
          <w:rFonts w:ascii="Consolas" w:hAnsi="Consolas"/>
          <w:color w:val="333333"/>
          <w:sz w:val="30"/>
          <w:szCs w:val="30"/>
        </w:rPr>
        <w:t>│   │   │   │   ├── sales/     # 8 sub-directories</w:t>
      </w:r>
      <w:r>
        <w:rPr>
          <w:rFonts w:ascii="Consolas" w:hAnsi="Consolas"/>
          <w:color w:val="333333"/>
          <w:sz w:val="30"/>
          <w:szCs w:val="30"/>
        </w:rPr>
        <w:br w:type="textWrapping"/>
      </w:r>
      <w:r>
        <w:rPr>
          <w:rFonts w:ascii="Consolas" w:hAnsi="Consolas"/>
          <w:color w:val="333333"/>
          <w:sz w:val="30"/>
          <w:szCs w:val="30"/>
        </w:rPr>
        <w:t>│   │   │   │   └── tech/      # 13 endpoints</w:t>
      </w:r>
      <w:r>
        <w:rPr>
          <w:rFonts w:ascii="Consolas" w:hAnsi="Consolas"/>
          <w:color w:val="333333"/>
          <w:sz w:val="30"/>
          <w:szCs w:val="30"/>
        </w:rPr>
        <w:br w:type="textWrapping"/>
      </w:r>
      <w:r>
        <w:rPr>
          <w:rFonts w:ascii="Consolas" w:hAnsi="Consolas"/>
          <w:color w:val="333333"/>
          <w:sz w:val="30"/>
          <w:szCs w:val="30"/>
        </w:rPr>
        <w:t>│   │   │   └── ws.dart        # WebSocket handler</w:t>
      </w:r>
      <w:r>
        <w:rPr>
          <w:rFonts w:ascii="Consolas" w:hAnsi="Consolas"/>
          <w:color w:val="333333"/>
          <w:sz w:val="30"/>
          <w:szCs w:val="30"/>
        </w:rPr>
        <w:br w:type="textWrapping"/>
      </w:r>
      <w:r>
        <w:rPr>
          <w:rFonts w:ascii="Consolas" w:hAnsi="Consolas"/>
          <w:color w:val="333333"/>
          <w:sz w:val="30"/>
          <w:szCs w:val="30"/>
        </w:rPr>
        <w:t>│   │   └── lib/</w:t>
      </w:r>
      <w:r>
        <w:rPr>
          <w:rFonts w:ascii="Consolas" w:hAnsi="Consolas"/>
          <w:color w:val="333333"/>
          <w:sz w:val="30"/>
          <w:szCs w:val="30"/>
        </w:rPr>
        <w:br w:type="textWrapping"/>
      </w:r>
      <w:r>
        <w:rPr>
          <w:rFonts w:ascii="Consolas" w:hAnsi="Consolas"/>
          <w:color w:val="333333"/>
          <w:sz w:val="30"/>
          <w:szCs w:val="30"/>
        </w:rPr>
        <w:t>│   │       ├── config/        # Environment configuration</w:t>
      </w:r>
      <w:r>
        <w:rPr>
          <w:rFonts w:ascii="Consolas" w:hAnsi="Consolas"/>
          <w:color w:val="333333"/>
          <w:sz w:val="30"/>
          <w:szCs w:val="30"/>
        </w:rPr>
        <w:br w:type="textWrapping"/>
      </w:r>
      <w:r>
        <w:rPr>
          <w:rFonts w:ascii="Consolas" w:hAnsi="Consolas"/>
          <w:color w:val="333333"/>
          <w:sz w:val="30"/>
          <w:szCs w:val="30"/>
        </w:rPr>
        <w:t>│   │       ├── middleware/     # JWT, RBAC, Audit</w:t>
      </w:r>
      <w:r>
        <w:rPr>
          <w:rFonts w:ascii="Consolas" w:hAnsi="Consolas"/>
          <w:color w:val="333333"/>
          <w:sz w:val="30"/>
          <w:szCs w:val="30"/>
        </w:rPr>
        <w:br w:type="textWrapping"/>
      </w:r>
      <w:r>
        <w:rPr>
          <w:rFonts w:ascii="Consolas" w:hAnsi="Consolas"/>
          <w:color w:val="333333"/>
          <w:sz w:val="30"/>
          <w:szCs w:val="30"/>
        </w:rPr>
        <w:t>│   │       ├── services/      # Business logic services</w:t>
      </w:r>
      <w:r>
        <w:rPr>
          <w:rFonts w:ascii="Consolas" w:hAnsi="Consolas"/>
          <w:color w:val="333333"/>
          <w:sz w:val="30"/>
          <w:szCs w:val="30"/>
        </w:rPr>
        <w:br w:type="textWrapping"/>
      </w:r>
      <w:r>
        <w:rPr>
          <w:rFonts w:ascii="Consolas" w:hAnsi="Consolas"/>
          <w:color w:val="333333"/>
          <w:sz w:val="30"/>
          <w:szCs w:val="30"/>
        </w:rPr>
        <w:t>│   │       └── utils/         # Shared utilities</w:t>
      </w:r>
      <w:r>
        <w:rPr>
          <w:rFonts w:ascii="Consolas" w:hAnsi="Consolas"/>
          <w:color w:val="333333"/>
          <w:sz w:val="30"/>
          <w:szCs w:val="30"/>
        </w:rPr>
        <w:br w:type="textWrapping"/>
      </w:r>
      <w:r>
        <w:rPr>
          <w:rFonts w:ascii="Consolas" w:hAnsi="Consolas"/>
          <w:color w:val="333333"/>
          <w:sz w:val="30"/>
          <w:szCs w:val="30"/>
        </w:rPr>
        <w:t>│   └── fiberjet_shared/       # Shared Dart package</w:t>
      </w:r>
      <w:r>
        <w:rPr>
          <w:rFonts w:ascii="Consolas" w:hAnsi="Consolas"/>
          <w:color w:val="333333"/>
          <w:sz w:val="30"/>
          <w:szCs w:val="30"/>
        </w:rPr>
        <w:br w:type="textWrapping"/>
      </w:r>
      <w:r>
        <w:rPr>
          <w:rFonts w:ascii="Consolas" w:hAnsi="Consolas"/>
          <w:color w:val="333333"/>
          <w:sz w:val="30"/>
          <w:szCs w:val="30"/>
        </w:rPr>
        <w:t>│       └── lib/src/</w:t>
      </w:r>
      <w:r>
        <w:rPr>
          <w:rFonts w:ascii="Consolas" w:hAnsi="Consolas"/>
          <w:color w:val="333333"/>
          <w:sz w:val="30"/>
          <w:szCs w:val="30"/>
        </w:rPr>
        <w:br w:type="textWrapping"/>
      </w:r>
      <w:r>
        <w:rPr>
          <w:rFonts w:ascii="Consolas" w:hAnsi="Consolas"/>
          <w:color w:val="333333"/>
          <w:sz w:val="30"/>
          <w:szCs w:val="30"/>
        </w:rPr>
        <w:t>│           ├── enums.dart     # 7 enum definitions</w:t>
      </w:r>
      <w:r>
        <w:rPr>
          <w:rFonts w:ascii="Consolas" w:hAnsi="Consolas"/>
          <w:color w:val="333333"/>
          <w:sz w:val="30"/>
          <w:szCs w:val="30"/>
        </w:rPr>
        <w:br w:type="textWrapping"/>
      </w:r>
      <w:r>
        <w:rPr>
          <w:rFonts w:ascii="Consolas" w:hAnsi="Consolas"/>
          <w:color w:val="333333"/>
          <w:sz w:val="30"/>
          <w:szCs w:val="30"/>
        </w:rPr>
        <w:t>│           └── models/        # 8 data models</w:t>
      </w:r>
      <w:r>
        <w:rPr>
          <w:rFonts w:ascii="Consolas" w:hAnsi="Consolas"/>
          <w:color w:val="333333"/>
          <w:sz w:val="30"/>
          <w:szCs w:val="30"/>
        </w:rPr>
        <w:br w:type="textWrapping"/>
      </w:r>
      <w:r>
        <w:rPr>
          <w:rFonts w:ascii="Consolas" w:hAnsi="Consolas"/>
          <w:color w:val="333333"/>
          <w:sz w:val="30"/>
          <w:szCs w:val="30"/>
        </w:rPr>
        <w:t>├── database_schema.sql        # Base schema (22 tables)</w:t>
      </w:r>
      <w:r>
        <w:rPr>
          <w:rFonts w:ascii="Consolas" w:hAnsi="Consolas"/>
          <w:color w:val="333333"/>
          <w:sz w:val="30"/>
          <w:szCs w:val="30"/>
        </w:rPr>
        <w:br w:type="textWrapping"/>
      </w:r>
      <w:r>
        <w:rPr>
          <w:rFonts w:ascii="Consolas" w:hAnsi="Consolas"/>
          <w:color w:val="333333"/>
          <w:sz w:val="30"/>
          <w:szCs w:val="30"/>
        </w:rPr>
        <w:t>├── database_schema_v2-v5.sql  # Migration files</w:t>
      </w:r>
      <w:r>
        <w:rPr>
          <w:rFonts w:ascii="Consolas" w:hAnsi="Consolas"/>
          <w:color w:val="333333"/>
          <w:sz w:val="30"/>
          <w:szCs w:val="30"/>
        </w:rPr>
        <w:br w:type="textWrapping"/>
      </w:r>
      <w:r>
        <w:rPr>
          <w:rFonts w:ascii="Consolas" w:hAnsi="Consolas"/>
          <w:color w:val="333333"/>
          <w:sz w:val="30"/>
          <w:szCs w:val="30"/>
        </w:rPr>
        <w:t>├── migrations/                # Additional SQL migrations</w:t>
      </w:r>
      <w:r>
        <w:rPr>
          <w:rFonts w:ascii="Consolas" w:hAnsi="Consolas"/>
          <w:color w:val="333333"/>
          <w:sz w:val="30"/>
          <w:szCs w:val="30"/>
        </w:rPr>
        <w:br w:type="textWrapping"/>
      </w:r>
      <w:r>
        <w:rPr>
          <w:rFonts w:ascii="Consolas" w:hAnsi="Consolas"/>
          <w:color w:val="333333"/>
          <w:sz w:val="30"/>
          <w:szCs w:val="30"/>
        </w:rPr>
        <w:t>└── seed_plans.sql             # Seed data for plans</w:t>
      </w:r>
    </w:p>
    <w:p w14:paraId="0E8D64B9">
      <w:pPr>
        <w:spacing w:before="80" w:after="80"/>
        <w:rPr>
          <w:rFonts w:ascii="Consolas" w:hAnsi="Consolas"/>
          <w:color w:val="333333"/>
          <w:sz w:val="30"/>
          <w:szCs w:val="30"/>
        </w:rPr>
      </w:pPr>
    </w:p>
    <w:p w14:paraId="7ADB0006">
      <w:pPr>
        <w:rPr>
          <w:sz w:val="30"/>
          <w:szCs w:val="30"/>
        </w:rPr>
      </w:pPr>
      <w:r>
        <w:rPr>
          <w:sz w:val="30"/>
          <w:szCs w:val="30"/>
        </w:rPr>
        <w:t>4. Technology Stack</w:t>
      </w:r>
    </w:p>
    <w:p w14:paraId="2B81D3F9">
      <w:pPr>
        <w:pStyle w:val="3"/>
        <w:rPr>
          <w:sz w:val="30"/>
          <w:szCs w:val="30"/>
        </w:rPr>
      </w:pPr>
      <w:r>
        <w:rPr>
          <w:sz w:val="30"/>
          <w:szCs w:val="30"/>
        </w:rPr>
        <w:t>4.1 Frontend Technologies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8"/>
        <w:gridCol w:w="2697"/>
        <w:gridCol w:w="3927"/>
      </w:tblGrid>
      <w:tr w14:paraId="1C61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1A2DF52B">
            <w:pPr>
              <w:jc w:val="center"/>
              <w:rPr>
                <w:sz w:val="30"/>
                <w:szCs w:val="30"/>
              </w:rPr>
            </w:pPr>
            <w:r>
              <w:rPr>
                <w:b/>
                <w:color w:val="FFFFFF"/>
                <w:sz w:val="30"/>
                <w:szCs w:val="30"/>
              </w:rPr>
              <w:t>Technology</w:t>
            </w:r>
          </w:p>
        </w:tc>
        <w:tc>
          <w:tcPr>
            <w:tcW w:w="3135" w:type="dxa"/>
            <w:shd w:val="clear" w:color="auto" w:fill="0A2540"/>
          </w:tcPr>
          <w:p w14:paraId="414DCB68">
            <w:pPr>
              <w:jc w:val="center"/>
              <w:rPr>
                <w:sz w:val="30"/>
                <w:szCs w:val="30"/>
              </w:rPr>
            </w:pPr>
            <w:r>
              <w:rPr>
                <w:b/>
                <w:color w:val="FFFFFF"/>
                <w:sz w:val="30"/>
                <w:szCs w:val="30"/>
              </w:rPr>
              <w:t>Version</w:t>
            </w:r>
          </w:p>
        </w:tc>
        <w:tc>
          <w:tcPr>
            <w:tcW w:w="3135" w:type="dxa"/>
            <w:shd w:val="clear" w:color="auto" w:fill="0A2540"/>
          </w:tcPr>
          <w:p w14:paraId="5F4126C8">
            <w:pPr>
              <w:jc w:val="center"/>
              <w:rPr>
                <w:sz w:val="30"/>
                <w:szCs w:val="30"/>
              </w:rPr>
            </w:pPr>
            <w:r>
              <w:rPr>
                <w:b/>
                <w:color w:val="FFFFFF"/>
                <w:sz w:val="30"/>
                <w:szCs w:val="30"/>
              </w:rPr>
              <w:t>Purpose</w:t>
            </w:r>
          </w:p>
        </w:tc>
      </w:tr>
      <w:tr w14:paraId="05CD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992F842">
            <w:pPr>
              <w:rPr>
                <w:sz w:val="30"/>
                <w:szCs w:val="30"/>
              </w:rPr>
            </w:pPr>
            <w:r>
              <w:rPr>
                <w:sz w:val="30"/>
                <w:szCs w:val="30"/>
              </w:rPr>
              <w:t>Flutter</w:t>
            </w:r>
          </w:p>
        </w:tc>
        <w:tc>
          <w:tcPr>
            <w:tcW w:w="3135" w:type="dxa"/>
          </w:tcPr>
          <w:p w14:paraId="49EFFD1F">
            <w:pPr>
              <w:rPr>
                <w:sz w:val="30"/>
                <w:szCs w:val="30"/>
              </w:rPr>
            </w:pPr>
            <w:r>
              <w:rPr>
                <w:sz w:val="30"/>
                <w:szCs w:val="30"/>
              </w:rPr>
              <w:t>SDK ^3.11.1</w:t>
            </w:r>
          </w:p>
        </w:tc>
        <w:tc>
          <w:tcPr>
            <w:tcW w:w="3135" w:type="dxa"/>
          </w:tcPr>
          <w:p w14:paraId="1141D26A">
            <w:pPr>
              <w:rPr>
                <w:sz w:val="30"/>
                <w:szCs w:val="30"/>
              </w:rPr>
            </w:pPr>
            <w:r>
              <w:rPr>
                <w:sz w:val="30"/>
                <w:szCs w:val="30"/>
              </w:rPr>
              <w:t>Cross-platform UI framework for mobile, web, and desktop</w:t>
            </w:r>
          </w:p>
        </w:tc>
      </w:tr>
      <w:tr w14:paraId="2781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22E11E1">
            <w:pPr>
              <w:rPr>
                <w:sz w:val="30"/>
                <w:szCs w:val="30"/>
              </w:rPr>
            </w:pPr>
            <w:r>
              <w:rPr>
                <w:sz w:val="30"/>
                <w:szCs w:val="30"/>
              </w:rPr>
              <w:t>Dart</w:t>
            </w:r>
          </w:p>
        </w:tc>
        <w:tc>
          <w:tcPr>
            <w:tcW w:w="3135" w:type="dxa"/>
          </w:tcPr>
          <w:p w14:paraId="5DE292BC">
            <w:pPr>
              <w:rPr>
                <w:sz w:val="30"/>
                <w:szCs w:val="30"/>
              </w:rPr>
            </w:pPr>
            <w:r>
              <w:rPr>
                <w:sz w:val="30"/>
                <w:szCs w:val="30"/>
              </w:rPr>
              <w:t>^3.11.1</w:t>
            </w:r>
          </w:p>
        </w:tc>
        <w:tc>
          <w:tcPr>
            <w:tcW w:w="3135" w:type="dxa"/>
          </w:tcPr>
          <w:p w14:paraId="74364164">
            <w:pPr>
              <w:rPr>
                <w:sz w:val="30"/>
                <w:szCs w:val="30"/>
              </w:rPr>
            </w:pPr>
            <w:r>
              <w:rPr>
                <w:sz w:val="30"/>
                <w:szCs w:val="30"/>
              </w:rPr>
              <w:t>Programming language for Flutter and backend</w:t>
            </w:r>
          </w:p>
        </w:tc>
      </w:tr>
      <w:tr w14:paraId="5FA9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692566B">
            <w:pPr>
              <w:rPr>
                <w:sz w:val="30"/>
                <w:szCs w:val="30"/>
              </w:rPr>
            </w:pPr>
            <w:r>
              <w:rPr>
                <w:sz w:val="30"/>
                <w:szCs w:val="30"/>
              </w:rPr>
              <w:t>Provider</w:t>
            </w:r>
          </w:p>
        </w:tc>
        <w:tc>
          <w:tcPr>
            <w:tcW w:w="3135" w:type="dxa"/>
          </w:tcPr>
          <w:p w14:paraId="34A8776A">
            <w:pPr>
              <w:rPr>
                <w:sz w:val="30"/>
                <w:szCs w:val="30"/>
              </w:rPr>
            </w:pPr>
            <w:r>
              <w:rPr>
                <w:sz w:val="30"/>
                <w:szCs w:val="30"/>
              </w:rPr>
              <w:t>^6.1.1</w:t>
            </w:r>
          </w:p>
        </w:tc>
        <w:tc>
          <w:tcPr>
            <w:tcW w:w="3135" w:type="dxa"/>
          </w:tcPr>
          <w:p w14:paraId="3C12E9CE">
            <w:pPr>
              <w:rPr>
                <w:sz w:val="30"/>
                <w:szCs w:val="30"/>
              </w:rPr>
            </w:pPr>
            <w:r>
              <w:rPr>
                <w:sz w:val="30"/>
                <w:szCs w:val="30"/>
              </w:rPr>
              <w:t>State management solution</w:t>
            </w:r>
          </w:p>
        </w:tc>
      </w:tr>
      <w:tr w14:paraId="746E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1EFCE52">
            <w:pPr>
              <w:rPr>
                <w:sz w:val="30"/>
                <w:szCs w:val="30"/>
              </w:rPr>
            </w:pPr>
            <w:r>
              <w:rPr>
                <w:sz w:val="30"/>
                <w:szCs w:val="30"/>
              </w:rPr>
              <w:t>Google Fonts</w:t>
            </w:r>
          </w:p>
        </w:tc>
        <w:tc>
          <w:tcPr>
            <w:tcW w:w="3135" w:type="dxa"/>
          </w:tcPr>
          <w:p w14:paraId="2259C0FA">
            <w:pPr>
              <w:rPr>
                <w:sz w:val="30"/>
                <w:szCs w:val="30"/>
              </w:rPr>
            </w:pPr>
            <w:r>
              <w:rPr>
                <w:sz w:val="30"/>
                <w:szCs w:val="30"/>
              </w:rPr>
              <w:t>^8.0.2</w:t>
            </w:r>
          </w:p>
        </w:tc>
        <w:tc>
          <w:tcPr>
            <w:tcW w:w="3135" w:type="dxa"/>
          </w:tcPr>
          <w:p w14:paraId="44D0452F">
            <w:pPr>
              <w:rPr>
                <w:sz w:val="30"/>
                <w:szCs w:val="30"/>
              </w:rPr>
            </w:pPr>
            <w:r>
              <w:rPr>
                <w:sz w:val="30"/>
                <w:szCs w:val="30"/>
              </w:rPr>
              <w:t>Custom typography (Space Grotesk)</w:t>
            </w:r>
          </w:p>
        </w:tc>
      </w:tr>
      <w:tr w14:paraId="414F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1642056">
            <w:pPr>
              <w:rPr>
                <w:sz w:val="30"/>
                <w:szCs w:val="30"/>
              </w:rPr>
            </w:pPr>
            <w:r>
              <w:rPr>
                <w:sz w:val="30"/>
                <w:szCs w:val="30"/>
              </w:rPr>
              <w:t>Google Maps Flutter</w:t>
            </w:r>
          </w:p>
        </w:tc>
        <w:tc>
          <w:tcPr>
            <w:tcW w:w="3135" w:type="dxa"/>
          </w:tcPr>
          <w:p w14:paraId="1CE70E52">
            <w:pPr>
              <w:rPr>
                <w:sz w:val="30"/>
                <w:szCs w:val="30"/>
              </w:rPr>
            </w:pPr>
            <w:r>
              <w:rPr>
                <w:sz w:val="30"/>
                <w:szCs w:val="30"/>
              </w:rPr>
              <w:t>^2.17.0</w:t>
            </w:r>
          </w:p>
        </w:tc>
        <w:tc>
          <w:tcPr>
            <w:tcW w:w="3135" w:type="dxa"/>
          </w:tcPr>
          <w:p w14:paraId="554830DE">
            <w:pPr>
              <w:rPr>
                <w:sz w:val="30"/>
                <w:szCs w:val="30"/>
              </w:rPr>
            </w:pPr>
            <w:r>
              <w:rPr>
                <w:sz w:val="30"/>
                <w:szCs w:val="30"/>
              </w:rPr>
              <w:t>Map integration for technician tracking and job locations</w:t>
            </w:r>
          </w:p>
        </w:tc>
      </w:tr>
      <w:tr w14:paraId="7745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1136AD8">
            <w:pPr>
              <w:rPr>
                <w:sz w:val="30"/>
                <w:szCs w:val="30"/>
              </w:rPr>
            </w:pPr>
            <w:r>
              <w:rPr>
                <w:sz w:val="30"/>
                <w:szCs w:val="30"/>
              </w:rPr>
              <w:t>HTTP</w:t>
            </w:r>
          </w:p>
        </w:tc>
        <w:tc>
          <w:tcPr>
            <w:tcW w:w="3135" w:type="dxa"/>
          </w:tcPr>
          <w:p w14:paraId="3D7B9989">
            <w:pPr>
              <w:rPr>
                <w:sz w:val="30"/>
                <w:szCs w:val="30"/>
              </w:rPr>
            </w:pPr>
            <w:r>
              <w:rPr>
                <w:sz w:val="30"/>
                <w:szCs w:val="30"/>
              </w:rPr>
              <w:t>^1.2.0</w:t>
            </w:r>
          </w:p>
        </w:tc>
        <w:tc>
          <w:tcPr>
            <w:tcW w:w="3135" w:type="dxa"/>
          </w:tcPr>
          <w:p w14:paraId="18BF9A31">
            <w:pPr>
              <w:rPr>
                <w:sz w:val="30"/>
                <w:szCs w:val="30"/>
              </w:rPr>
            </w:pPr>
            <w:r>
              <w:rPr>
                <w:sz w:val="30"/>
                <w:szCs w:val="30"/>
              </w:rPr>
              <w:t>HTTP client for API communication</w:t>
            </w:r>
          </w:p>
        </w:tc>
      </w:tr>
      <w:tr w14:paraId="6E6D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2AE932B">
            <w:pPr>
              <w:rPr>
                <w:sz w:val="30"/>
                <w:szCs w:val="30"/>
              </w:rPr>
            </w:pPr>
            <w:r>
              <w:rPr>
                <w:sz w:val="30"/>
                <w:szCs w:val="30"/>
              </w:rPr>
              <w:t>SharedPreferences</w:t>
            </w:r>
          </w:p>
        </w:tc>
        <w:tc>
          <w:tcPr>
            <w:tcW w:w="3135" w:type="dxa"/>
          </w:tcPr>
          <w:p w14:paraId="1848AA37">
            <w:pPr>
              <w:rPr>
                <w:sz w:val="30"/>
                <w:szCs w:val="30"/>
              </w:rPr>
            </w:pPr>
            <w:r>
              <w:rPr>
                <w:sz w:val="30"/>
                <w:szCs w:val="30"/>
              </w:rPr>
              <w:t>^2.5.5</w:t>
            </w:r>
          </w:p>
        </w:tc>
        <w:tc>
          <w:tcPr>
            <w:tcW w:w="3135" w:type="dxa"/>
          </w:tcPr>
          <w:p w14:paraId="3500FD69">
            <w:pPr>
              <w:rPr>
                <w:sz w:val="30"/>
                <w:szCs w:val="30"/>
              </w:rPr>
            </w:pPr>
            <w:r>
              <w:rPr>
                <w:sz w:val="30"/>
                <w:szCs w:val="30"/>
              </w:rPr>
              <w:t>Local key-value storage for token persistence</w:t>
            </w:r>
          </w:p>
        </w:tc>
      </w:tr>
      <w:tr w14:paraId="7BDB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AF7392C">
            <w:pPr>
              <w:rPr>
                <w:sz w:val="30"/>
                <w:szCs w:val="30"/>
              </w:rPr>
            </w:pPr>
            <w:r>
              <w:rPr>
                <w:sz w:val="30"/>
                <w:szCs w:val="30"/>
              </w:rPr>
              <w:t>Image Picker</w:t>
            </w:r>
          </w:p>
        </w:tc>
        <w:tc>
          <w:tcPr>
            <w:tcW w:w="3135" w:type="dxa"/>
          </w:tcPr>
          <w:p w14:paraId="7958D460">
            <w:pPr>
              <w:rPr>
                <w:sz w:val="30"/>
                <w:szCs w:val="30"/>
              </w:rPr>
            </w:pPr>
            <w:r>
              <w:rPr>
                <w:sz w:val="30"/>
                <w:szCs w:val="30"/>
              </w:rPr>
              <w:t>^1.2.2</w:t>
            </w:r>
          </w:p>
        </w:tc>
        <w:tc>
          <w:tcPr>
            <w:tcW w:w="3135" w:type="dxa"/>
          </w:tcPr>
          <w:p w14:paraId="31C47CCD">
            <w:pPr>
              <w:rPr>
                <w:sz w:val="30"/>
                <w:szCs w:val="30"/>
              </w:rPr>
            </w:pPr>
            <w:r>
              <w:rPr>
                <w:sz w:val="30"/>
                <w:szCs w:val="30"/>
              </w:rPr>
              <w:t>Camera and gallery access for KYC and photo uploads</w:t>
            </w:r>
          </w:p>
        </w:tc>
      </w:tr>
      <w:tr w14:paraId="597A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B261ED0">
            <w:pPr>
              <w:rPr>
                <w:sz w:val="30"/>
                <w:szCs w:val="30"/>
              </w:rPr>
            </w:pPr>
            <w:r>
              <w:rPr>
                <w:sz w:val="30"/>
                <w:szCs w:val="30"/>
              </w:rPr>
              <w:t>Flutter Internet Speed Test</w:t>
            </w:r>
          </w:p>
        </w:tc>
        <w:tc>
          <w:tcPr>
            <w:tcW w:w="3135" w:type="dxa"/>
          </w:tcPr>
          <w:p w14:paraId="532D4E24">
            <w:pPr>
              <w:rPr>
                <w:sz w:val="30"/>
                <w:szCs w:val="30"/>
              </w:rPr>
            </w:pPr>
            <w:r>
              <w:rPr>
                <w:sz w:val="30"/>
                <w:szCs w:val="30"/>
              </w:rPr>
              <w:t>^1.5.0</w:t>
            </w:r>
          </w:p>
        </w:tc>
        <w:tc>
          <w:tcPr>
            <w:tcW w:w="3135" w:type="dxa"/>
          </w:tcPr>
          <w:p w14:paraId="56E40DD0">
            <w:pPr>
              <w:rPr>
                <w:sz w:val="30"/>
                <w:szCs w:val="30"/>
              </w:rPr>
            </w:pPr>
            <w:r>
              <w:rPr>
                <w:sz w:val="30"/>
                <w:szCs w:val="30"/>
              </w:rPr>
              <w:t>Network speed testing (download/upload/ping/jitter)</w:t>
            </w:r>
          </w:p>
        </w:tc>
      </w:tr>
      <w:tr w14:paraId="3A18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4BB6F0">
            <w:pPr>
              <w:rPr>
                <w:sz w:val="30"/>
                <w:szCs w:val="30"/>
              </w:rPr>
            </w:pPr>
            <w:r>
              <w:rPr>
                <w:sz w:val="30"/>
                <w:szCs w:val="30"/>
              </w:rPr>
              <w:t>URL Launcher</w:t>
            </w:r>
          </w:p>
        </w:tc>
        <w:tc>
          <w:tcPr>
            <w:tcW w:w="3135" w:type="dxa"/>
          </w:tcPr>
          <w:p w14:paraId="5EB58B54">
            <w:pPr>
              <w:rPr>
                <w:sz w:val="30"/>
                <w:szCs w:val="30"/>
              </w:rPr>
            </w:pPr>
            <w:r>
              <w:rPr>
                <w:sz w:val="30"/>
                <w:szCs w:val="30"/>
              </w:rPr>
              <w:t>^6.3.2</w:t>
            </w:r>
          </w:p>
        </w:tc>
        <w:tc>
          <w:tcPr>
            <w:tcW w:w="3135" w:type="dxa"/>
          </w:tcPr>
          <w:p w14:paraId="51B20E9F">
            <w:pPr>
              <w:rPr>
                <w:sz w:val="30"/>
                <w:szCs w:val="30"/>
              </w:rPr>
            </w:pPr>
            <w:r>
              <w:rPr>
                <w:sz w:val="30"/>
                <w:szCs w:val="30"/>
              </w:rPr>
              <w:t>Opening external URLs and phone links</w:t>
            </w:r>
          </w:p>
        </w:tc>
      </w:tr>
      <w:tr w14:paraId="3F96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4FB4D37">
            <w:pPr>
              <w:rPr>
                <w:sz w:val="30"/>
                <w:szCs w:val="30"/>
              </w:rPr>
            </w:pPr>
            <w:r>
              <w:rPr>
                <w:sz w:val="30"/>
                <w:szCs w:val="30"/>
              </w:rPr>
              <w:t>Network Info Plus</w:t>
            </w:r>
          </w:p>
        </w:tc>
        <w:tc>
          <w:tcPr>
            <w:tcW w:w="3135" w:type="dxa"/>
          </w:tcPr>
          <w:p w14:paraId="45DCA59D">
            <w:pPr>
              <w:rPr>
                <w:sz w:val="30"/>
                <w:szCs w:val="30"/>
              </w:rPr>
            </w:pPr>
            <w:r>
              <w:rPr>
                <w:sz w:val="30"/>
                <w:szCs w:val="30"/>
              </w:rPr>
              <w:t>^8.1.0</w:t>
            </w:r>
          </w:p>
        </w:tc>
        <w:tc>
          <w:tcPr>
            <w:tcW w:w="3135" w:type="dxa"/>
          </w:tcPr>
          <w:p w14:paraId="2EB4109D">
            <w:pPr>
              <w:rPr>
                <w:sz w:val="30"/>
                <w:szCs w:val="30"/>
              </w:rPr>
            </w:pPr>
            <w:r>
              <w:rPr>
                <w:sz w:val="30"/>
                <w:szCs w:val="30"/>
              </w:rPr>
              <w:t>Wi-Fi network information retrieval</w:t>
            </w:r>
          </w:p>
        </w:tc>
      </w:tr>
      <w:tr w14:paraId="3076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C736C34">
            <w:pPr>
              <w:rPr>
                <w:sz w:val="30"/>
                <w:szCs w:val="30"/>
              </w:rPr>
            </w:pPr>
            <w:r>
              <w:rPr>
                <w:sz w:val="30"/>
                <w:szCs w:val="30"/>
              </w:rPr>
              <w:t>Ping Discover Network Plus</w:t>
            </w:r>
          </w:p>
        </w:tc>
        <w:tc>
          <w:tcPr>
            <w:tcW w:w="3135" w:type="dxa"/>
          </w:tcPr>
          <w:p w14:paraId="5B0603E1">
            <w:pPr>
              <w:rPr>
                <w:sz w:val="30"/>
                <w:szCs w:val="30"/>
              </w:rPr>
            </w:pPr>
            <w:r>
              <w:rPr>
                <w:sz w:val="30"/>
                <w:szCs w:val="30"/>
              </w:rPr>
              <w:t>^0.0.5</w:t>
            </w:r>
          </w:p>
        </w:tc>
        <w:tc>
          <w:tcPr>
            <w:tcW w:w="3135" w:type="dxa"/>
          </w:tcPr>
          <w:p w14:paraId="6C4CB6CE">
            <w:pPr>
              <w:rPr>
                <w:sz w:val="30"/>
                <w:szCs w:val="30"/>
              </w:rPr>
            </w:pPr>
            <w:r>
              <w:rPr>
                <w:sz w:val="30"/>
                <w:szCs w:val="30"/>
              </w:rPr>
              <w:t>Local network device discovery</w:t>
            </w:r>
          </w:p>
        </w:tc>
      </w:tr>
      <w:tr w14:paraId="46CE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F27DA1D">
            <w:pPr>
              <w:rPr>
                <w:sz w:val="30"/>
                <w:szCs w:val="30"/>
              </w:rPr>
            </w:pPr>
            <w:r>
              <w:rPr>
                <w:sz w:val="30"/>
                <w:szCs w:val="30"/>
              </w:rPr>
              <w:t>intl</w:t>
            </w:r>
          </w:p>
        </w:tc>
        <w:tc>
          <w:tcPr>
            <w:tcW w:w="3135" w:type="dxa"/>
          </w:tcPr>
          <w:p w14:paraId="77288CCD">
            <w:pPr>
              <w:rPr>
                <w:sz w:val="30"/>
                <w:szCs w:val="30"/>
              </w:rPr>
            </w:pPr>
            <w:r>
              <w:rPr>
                <w:sz w:val="30"/>
                <w:szCs w:val="30"/>
              </w:rPr>
              <w:t>^0.20.2</w:t>
            </w:r>
          </w:p>
        </w:tc>
        <w:tc>
          <w:tcPr>
            <w:tcW w:w="3135" w:type="dxa"/>
          </w:tcPr>
          <w:p w14:paraId="33E7F43C">
            <w:pPr>
              <w:rPr>
                <w:sz w:val="30"/>
                <w:szCs w:val="30"/>
              </w:rPr>
            </w:pPr>
            <w:r>
              <w:rPr>
                <w:sz w:val="30"/>
                <w:szCs w:val="30"/>
              </w:rPr>
              <w:t>Date formatting and internationalization</w:t>
            </w:r>
          </w:p>
        </w:tc>
      </w:tr>
      <w:tr w14:paraId="314B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2910633">
            <w:pPr>
              <w:rPr>
                <w:sz w:val="30"/>
                <w:szCs w:val="30"/>
              </w:rPr>
            </w:pPr>
            <w:r>
              <w:rPr>
                <w:sz w:val="30"/>
                <w:szCs w:val="30"/>
              </w:rPr>
              <w:t>Material Design 3</w:t>
            </w:r>
          </w:p>
        </w:tc>
        <w:tc>
          <w:tcPr>
            <w:tcW w:w="3135" w:type="dxa"/>
          </w:tcPr>
          <w:p w14:paraId="27437807">
            <w:pPr>
              <w:rPr>
                <w:sz w:val="30"/>
                <w:szCs w:val="30"/>
              </w:rPr>
            </w:pPr>
            <w:r>
              <w:rPr>
                <w:sz w:val="30"/>
                <w:szCs w:val="30"/>
              </w:rPr>
              <w:t>Built-in</w:t>
            </w:r>
          </w:p>
        </w:tc>
        <w:tc>
          <w:tcPr>
            <w:tcW w:w="3135" w:type="dxa"/>
          </w:tcPr>
          <w:p w14:paraId="6040EBBA">
            <w:pPr>
              <w:rPr>
                <w:sz w:val="30"/>
                <w:szCs w:val="30"/>
              </w:rPr>
            </w:pPr>
            <w:r>
              <w:rPr>
                <w:sz w:val="30"/>
                <w:szCs w:val="30"/>
              </w:rPr>
              <w:t>Modern Material You design system</w:t>
            </w:r>
          </w:p>
        </w:tc>
      </w:tr>
    </w:tbl>
    <w:p w14:paraId="3B5DE1E8">
      <w:pPr>
        <w:rPr>
          <w:sz w:val="30"/>
          <w:szCs w:val="30"/>
        </w:rPr>
      </w:pPr>
    </w:p>
    <w:p w14:paraId="3A75EC24">
      <w:pPr>
        <w:pStyle w:val="3"/>
        <w:rPr>
          <w:sz w:val="30"/>
          <w:szCs w:val="30"/>
        </w:rPr>
      </w:pPr>
      <w:r>
        <w:rPr>
          <w:sz w:val="30"/>
          <w:szCs w:val="30"/>
        </w:rPr>
        <w:t>4.2 Backend Technologies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FE4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75F18DAF">
            <w:pPr>
              <w:jc w:val="center"/>
              <w:rPr>
                <w:sz w:val="30"/>
                <w:szCs w:val="30"/>
              </w:rPr>
            </w:pPr>
            <w:r>
              <w:rPr>
                <w:b/>
                <w:color w:val="FFFFFF"/>
                <w:sz w:val="30"/>
                <w:szCs w:val="30"/>
              </w:rPr>
              <w:t>Technology</w:t>
            </w:r>
          </w:p>
        </w:tc>
        <w:tc>
          <w:tcPr>
            <w:tcW w:w="3135" w:type="dxa"/>
            <w:shd w:val="clear" w:color="auto" w:fill="0A2540"/>
          </w:tcPr>
          <w:p w14:paraId="269EFCE1">
            <w:pPr>
              <w:jc w:val="center"/>
              <w:rPr>
                <w:sz w:val="30"/>
                <w:szCs w:val="30"/>
              </w:rPr>
            </w:pPr>
            <w:r>
              <w:rPr>
                <w:b/>
                <w:color w:val="FFFFFF"/>
                <w:sz w:val="30"/>
                <w:szCs w:val="30"/>
              </w:rPr>
              <w:t>Version</w:t>
            </w:r>
          </w:p>
        </w:tc>
        <w:tc>
          <w:tcPr>
            <w:tcW w:w="3135" w:type="dxa"/>
            <w:shd w:val="clear" w:color="auto" w:fill="0A2540"/>
          </w:tcPr>
          <w:p w14:paraId="31A7D6A1">
            <w:pPr>
              <w:jc w:val="center"/>
              <w:rPr>
                <w:sz w:val="30"/>
                <w:szCs w:val="30"/>
              </w:rPr>
            </w:pPr>
            <w:r>
              <w:rPr>
                <w:b/>
                <w:color w:val="FFFFFF"/>
                <w:sz w:val="30"/>
                <w:szCs w:val="30"/>
              </w:rPr>
              <w:t>Purpose</w:t>
            </w:r>
          </w:p>
        </w:tc>
      </w:tr>
      <w:tr w14:paraId="7635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512407">
            <w:pPr>
              <w:rPr>
                <w:sz w:val="30"/>
                <w:szCs w:val="30"/>
              </w:rPr>
            </w:pPr>
            <w:r>
              <w:rPr>
                <w:sz w:val="30"/>
                <w:szCs w:val="30"/>
              </w:rPr>
              <w:t>Dart Frog</w:t>
            </w:r>
          </w:p>
        </w:tc>
        <w:tc>
          <w:tcPr>
            <w:tcW w:w="3135" w:type="dxa"/>
          </w:tcPr>
          <w:p w14:paraId="450BCCF4">
            <w:pPr>
              <w:rPr>
                <w:sz w:val="30"/>
                <w:szCs w:val="30"/>
              </w:rPr>
            </w:pPr>
            <w:r>
              <w:rPr>
                <w:sz w:val="30"/>
                <w:szCs w:val="30"/>
              </w:rPr>
              <w:t>^1.1.0</w:t>
            </w:r>
          </w:p>
        </w:tc>
        <w:tc>
          <w:tcPr>
            <w:tcW w:w="3135" w:type="dxa"/>
          </w:tcPr>
          <w:p w14:paraId="3A03363B">
            <w:pPr>
              <w:rPr>
                <w:sz w:val="30"/>
                <w:szCs w:val="30"/>
              </w:rPr>
            </w:pPr>
            <w:r>
              <w:rPr>
                <w:sz w:val="30"/>
                <w:szCs w:val="30"/>
              </w:rPr>
              <w:t>Lightweight, file-system based REST API framework</w:t>
            </w:r>
          </w:p>
        </w:tc>
      </w:tr>
      <w:tr w14:paraId="62EB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D175C57">
            <w:pPr>
              <w:rPr>
                <w:sz w:val="30"/>
                <w:szCs w:val="30"/>
              </w:rPr>
            </w:pPr>
            <w:r>
              <w:rPr>
                <w:sz w:val="30"/>
                <w:szCs w:val="30"/>
              </w:rPr>
              <w:t>PostgreSQL</w:t>
            </w:r>
          </w:p>
        </w:tc>
        <w:tc>
          <w:tcPr>
            <w:tcW w:w="3135" w:type="dxa"/>
          </w:tcPr>
          <w:p w14:paraId="0B87F411">
            <w:pPr>
              <w:rPr>
                <w:sz w:val="30"/>
                <w:szCs w:val="30"/>
              </w:rPr>
            </w:pPr>
            <w:r>
              <w:rPr>
                <w:sz w:val="30"/>
                <w:szCs w:val="30"/>
              </w:rPr>
              <w:t>15+</w:t>
            </w:r>
          </w:p>
        </w:tc>
        <w:tc>
          <w:tcPr>
            <w:tcW w:w="3135" w:type="dxa"/>
          </w:tcPr>
          <w:p w14:paraId="17D2C1A4">
            <w:pPr>
              <w:rPr>
                <w:sz w:val="30"/>
                <w:szCs w:val="30"/>
              </w:rPr>
            </w:pPr>
            <w:r>
              <w:rPr>
                <w:sz w:val="30"/>
                <w:szCs w:val="30"/>
              </w:rPr>
              <w:t>Primary relational database with UUID and JSONB support</w:t>
            </w:r>
          </w:p>
        </w:tc>
      </w:tr>
      <w:tr w14:paraId="1A40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9FE78B4">
            <w:pPr>
              <w:rPr>
                <w:sz w:val="30"/>
                <w:szCs w:val="30"/>
              </w:rPr>
            </w:pPr>
            <w:r>
              <w:rPr>
                <w:sz w:val="30"/>
                <w:szCs w:val="30"/>
              </w:rPr>
              <w:t>postgres (Dart)</w:t>
            </w:r>
          </w:p>
        </w:tc>
        <w:tc>
          <w:tcPr>
            <w:tcW w:w="3135" w:type="dxa"/>
          </w:tcPr>
          <w:p w14:paraId="53EACBA9">
            <w:pPr>
              <w:rPr>
                <w:sz w:val="30"/>
                <w:szCs w:val="30"/>
              </w:rPr>
            </w:pPr>
            <w:r>
              <w:rPr>
                <w:sz w:val="30"/>
                <w:szCs w:val="30"/>
              </w:rPr>
              <w:t>^3.5.9</w:t>
            </w:r>
          </w:p>
        </w:tc>
        <w:tc>
          <w:tcPr>
            <w:tcW w:w="3135" w:type="dxa"/>
          </w:tcPr>
          <w:p w14:paraId="7F1441CE">
            <w:pPr>
              <w:rPr>
                <w:sz w:val="30"/>
                <w:szCs w:val="30"/>
              </w:rPr>
            </w:pPr>
            <w:r>
              <w:rPr>
                <w:sz w:val="30"/>
                <w:szCs w:val="30"/>
              </w:rPr>
              <w:t>PostgreSQL client driver with connection pooling</w:t>
            </w:r>
          </w:p>
        </w:tc>
      </w:tr>
      <w:tr w14:paraId="16C5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767298">
            <w:pPr>
              <w:rPr>
                <w:sz w:val="30"/>
                <w:szCs w:val="30"/>
              </w:rPr>
            </w:pPr>
            <w:r>
              <w:rPr>
                <w:sz w:val="30"/>
                <w:szCs w:val="30"/>
              </w:rPr>
              <w:t>bcrypt</w:t>
            </w:r>
          </w:p>
        </w:tc>
        <w:tc>
          <w:tcPr>
            <w:tcW w:w="3135" w:type="dxa"/>
          </w:tcPr>
          <w:p w14:paraId="42AC1C45">
            <w:pPr>
              <w:rPr>
                <w:sz w:val="30"/>
                <w:szCs w:val="30"/>
              </w:rPr>
            </w:pPr>
            <w:r>
              <w:rPr>
                <w:sz w:val="30"/>
                <w:szCs w:val="30"/>
              </w:rPr>
              <w:t>^1.2.0</w:t>
            </w:r>
          </w:p>
        </w:tc>
        <w:tc>
          <w:tcPr>
            <w:tcW w:w="3135" w:type="dxa"/>
          </w:tcPr>
          <w:p w14:paraId="32B8A53C">
            <w:pPr>
              <w:rPr>
                <w:sz w:val="30"/>
                <w:szCs w:val="30"/>
              </w:rPr>
            </w:pPr>
            <w:r>
              <w:rPr>
                <w:sz w:val="30"/>
                <w:szCs w:val="30"/>
              </w:rPr>
              <w:t>Password hashing with salt for secure authentication</w:t>
            </w:r>
          </w:p>
        </w:tc>
      </w:tr>
      <w:tr w14:paraId="3CFE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A8E27A8">
            <w:pPr>
              <w:rPr>
                <w:sz w:val="30"/>
                <w:szCs w:val="30"/>
              </w:rPr>
            </w:pPr>
            <w:r>
              <w:rPr>
                <w:sz w:val="30"/>
                <w:szCs w:val="30"/>
              </w:rPr>
              <w:t>dart_jsonwebtoken</w:t>
            </w:r>
          </w:p>
        </w:tc>
        <w:tc>
          <w:tcPr>
            <w:tcW w:w="3135" w:type="dxa"/>
          </w:tcPr>
          <w:p w14:paraId="19F4C45E">
            <w:pPr>
              <w:rPr>
                <w:sz w:val="30"/>
                <w:szCs w:val="30"/>
              </w:rPr>
            </w:pPr>
            <w:r>
              <w:rPr>
                <w:sz w:val="30"/>
                <w:szCs w:val="30"/>
              </w:rPr>
              <w:t>^3.4.0</w:t>
            </w:r>
          </w:p>
        </w:tc>
        <w:tc>
          <w:tcPr>
            <w:tcW w:w="3135" w:type="dxa"/>
          </w:tcPr>
          <w:p w14:paraId="1D8A2C81">
            <w:pPr>
              <w:rPr>
                <w:sz w:val="30"/>
                <w:szCs w:val="30"/>
              </w:rPr>
            </w:pPr>
            <w:r>
              <w:rPr>
                <w:sz w:val="30"/>
                <w:szCs w:val="30"/>
              </w:rPr>
              <w:t>JWT token generation and verification</w:t>
            </w:r>
          </w:p>
        </w:tc>
      </w:tr>
      <w:tr w14:paraId="0289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D2ED22D">
            <w:pPr>
              <w:rPr>
                <w:sz w:val="30"/>
                <w:szCs w:val="30"/>
              </w:rPr>
            </w:pPr>
            <w:r>
              <w:rPr>
                <w:sz w:val="30"/>
                <w:szCs w:val="30"/>
              </w:rPr>
              <w:t>dart_frog_web_socket</w:t>
            </w:r>
          </w:p>
        </w:tc>
        <w:tc>
          <w:tcPr>
            <w:tcW w:w="3135" w:type="dxa"/>
          </w:tcPr>
          <w:p w14:paraId="5FA8FBB6">
            <w:pPr>
              <w:rPr>
                <w:sz w:val="30"/>
                <w:szCs w:val="30"/>
              </w:rPr>
            </w:pPr>
            <w:r>
              <w:rPr>
                <w:sz w:val="30"/>
                <w:szCs w:val="30"/>
              </w:rPr>
              <w:t>^1.0.3</w:t>
            </w:r>
          </w:p>
        </w:tc>
        <w:tc>
          <w:tcPr>
            <w:tcW w:w="3135" w:type="dxa"/>
          </w:tcPr>
          <w:p w14:paraId="3C608A1D">
            <w:pPr>
              <w:rPr>
                <w:sz w:val="30"/>
                <w:szCs w:val="30"/>
              </w:rPr>
            </w:pPr>
            <w:r>
              <w:rPr>
                <w:sz w:val="30"/>
                <w:szCs w:val="30"/>
              </w:rPr>
              <w:t>WebSocket support for real-time communication</w:t>
            </w:r>
          </w:p>
        </w:tc>
      </w:tr>
      <w:tr w14:paraId="0345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AC3D0F">
            <w:pPr>
              <w:rPr>
                <w:sz w:val="30"/>
                <w:szCs w:val="30"/>
              </w:rPr>
            </w:pPr>
            <w:r>
              <w:rPr>
                <w:sz w:val="30"/>
                <w:szCs w:val="30"/>
              </w:rPr>
              <w:t>shelf_cors_headers</w:t>
            </w:r>
          </w:p>
        </w:tc>
        <w:tc>
          <w:tcPr>
            <w:tcW w:w="3135" w:type="dxa"/>
          </w:tcPr>
          <w:p w14:paraId="7EB13FC0">
            <w:pPr>
              <w:rPr>
                <w:sz w:val="30"/>
                <w:szCs w:val="30"/>
              </w:rPr>
            </w:pPr>
            <w:r>
              <w:rPr>
                <w:sz w:val="30"/>
                <w:szCs w:val="30"/>
              </w:rPr>
              <w:t>^0.1.5</w:t>
            </w:r>
          </w:p>
        </w:tc>
        <w:tc>
          <w:tcPr>
            <w:tcW w:w="3135" w:type="dxa"/>
          </w:tcPr>
          <w:p w14:paraId="09C5018F">
            <w:pPr>
              <w:rPr>
                <w:sz w:val="30"/>
                <w:szCs w:val="30"/>
              </w:rPr>
            </w:pPr>
            <w:r>
              <w:rPr>
                <w:sz w:val="30"/>
                <w:szCs w:val="30"/>
              </w:rPr>
              <w:t>CORS middleware for cross-origin requests</w:t>
            </w:r>
          </w:p>
        </w:tc>
      </w:tr>
      <w:tr w14:paraId="2574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5208BE5">
            <w:pPr>
              <w:rPr>
                <w:sz w:val="30"/>
                <w:szCs w:val="30"/>
              </w:rPr>
            </w:pPr>
            <w:r>
              <w:rPr>
                <w:sz w:val="30"/>
                <w:szCs w:val="30"/>
              </w:rPr>
              <w:t>shelf_multipart</w:t>
            </w:r>
          </w:p>
        </w:tc>
        <w:tc>
          <w:tcPr>
            <w:tcW w:w="3135" w:type="dxa"/>
          </w:tcPr>
          <w:p w14:paraId="347DC481">
            <w:pPr>
              <w:rPr>
                <w:sz w:val="30"/>
                <w:szCs w:val="30"/>
              </w:rPr>
            </w:pPr>
            <w:r>
              <w:rPr>
                <w:sz w:val="30"/>
                <w:szCs w:val="30"/>
              </w:rPr>
              <w:t>1.0.0</w:t>
            </w:r>
          </w:p>
        </w:tc>
        <w:tc>
          <w:tcPr>
            <w:tcW w:w="3135" w:type="dxa"/>
          </w:tcPr>
          <w:p w14:paraId="5D8307DC">
            <w:pPr>
              <w:rPr>
                <w:sz w:val="30"/>
                <w:szCs w:val="30"/>
              </w:rPr>
            </w:pPr>
            <w:r>
              <w:rPr>
                <w:sz w:val="30"/>
                <w:szCs w:val="30"/>
              </w:rPr>
              <w:t>Multipart form data parsing for file uploads</w:t>
            </w:r>
          </w:p>
        </w:tc>
      </w:tr>
      <w:tr w14:paraId="20B9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853C856">
            <w:pPr>
              <w:rPr>
                <w:sz w:val="30"/>
                <w:szCs w:val="30"/>
              </w:rPr>
            </w:pPr>
            <w:r>
              <w:rPr>
                <w:sz w:val="30"/>
                <w:szCs w:val="30"/>
              </w:rPr>
              <w:t>path</w:t>
            </w:r>
          </w:p>
        </w:tc>
        <w:tc>
          <w:tcPr>
            <w:tcW w:w="3135" w:type="dxa"/>
          </w:tcPr>
          <w:p w14:paraId="140A689D">
            <w:pPr>
              <w:rPr>
                <w:sz w:val="30"/>
                <w:szCs w:val="30"/>
              </w:rPr>
            </w:pPr>
            <w:r>
              <w:rPr>
                <w:sz w:val="30"/>
                <w:szCs w:val="30"/>
              </w:rPr>
              <w:t>^1.9.1</w:t>
            </w:r>
          </w:p>
        </w:tc>
        <w:tc>
          <w:tcPr>
            <w:tcW w:w="3135" w:type="dxa"/>
          </w:tcPr>
          <w:p w14:paraId="09FB95ED">
            <w:pPr>
              <w:rPr>
                <w:sz w:val="30"/>
                <w:szCs w:val="30"/>
              </w:rPr>
            </w:pPr>
            <w:r>
              <w:rPr>
                <w:sz w:val="30"/>
                <w:szCs w:val="30"/>
              </w:rPr>
              <w:t>Cross-platform file path manipulation</w:t>
            </w:r>
          </w:p>
        </w:tc>
      </w:tr>
    </w:tbl>
    <w:p w14:paraId="490BAD80">
      <w:pPr>
        <w:rPr>
          <w:sz w:val="30"/>
          <w:szCs w:val="30"/>
        </w:rPr>
      </w:pPr>
    </w:p>
    <w:p w14:paraId="1053CEB5">
      <w:pPr>
        <w:pStyle w:val="3"/>
        <w:rPr>
          <w:sz w:val="30"/>
          <w:szCs w:val="30"/>
        </w:rPr>
      </w:pPr>
      <w:r>
        <w:rPr>
          <w:sz w:val="30"/>
          <w:szCs w:val="30"/>
        </w:rPr>
        <w:t>4.3 Development Tools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0EAE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0A2540"/>
          </w:tcPr>
          <w:p w14:paraId="3CB53AF3">
            <w:pPr>
              <w:jc w:val="center"/>
              <w:rPr>
                <w:sz w:val="30"/>
                <w:szCs w:val="30"/>
              </w:rPr>
            </w:pPr>
            <w:r>
              <w:rPr>
                <w:b/>
                <w:color w:val="FFFFFF"/>
                <w:sz w:val="30"/>
                <w:szCs w:val="30"/>
              </w:rPr>
              <w:t>Tool</w:t>
            </w:r>
          </w:p>
        </w:tc>
        <w:tc>
          <w:tcPr>
            <w:tcW w:w="4703" w:type="dxa"/>
            <w:shd w:val="clear" w:color="auto" w:fill="0A2540"/>
          </w:tcPr>
          <w:p w14:paraId="4A198B33">
            <w:pPr>
              <w:jc w:val="center"/>
              <w:rPr>
                <w:sz w:val="30"/>
                <w:szCs w:val="30"/>
              </w:rPr>
            </w:pPr>
            <w:r>
              <w:rPr>
                <w:b/>
                <w:color w:val="FFFFFF"/>
                <w:sz w:val="30"/>
                <w:szCs w:val="30"/>
              </w:rPr>
              <w:t>Purpose</w:t>
            </w:r>
          </w:p>
        </w:tc>
      </w:tr>
      <w:tr w14:paraId="186A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E3187B7">
            <w:pPr>
              <w:rPr>
                <w:sz w:val="30"/>
                <w:szCs w:val="30"/>
              </w:rPr>
            </w:pPr>
            <w:r>
              <w:rPr>
                <w:sz w:val="30"/>
                <w:szCs w:val="30"/>
              </w:rPr>
              <w:t>Melos</w:t>
            </w:r>
          </w:p>
        </w:tc>
        <w:tc>
          <w:tcPr>
            <w:tcW w:w="4703" w:type="dxa"/>
          </w:tcPr>
          <w:p w14:paraId="5C1A6852">
            <w:pPr>
              <w:rPr>
                <w:sz w:val="30"/>
                <w:szCs w:val="30"/>
              </w:rPr>
            </w:pPr>
            <w:r>
              <w:rPr>
                <w:sz w:val="30"/>
                <w:szCs w:val="30"/>
              </w:rPr>
              <w:t>Monorepo workspace management, script orchestration</w:t>
            </w:r>
          </w:p>
        </w:tc>
      </w:tr>
      <w:tr w14:paraId="2FDE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1AFEB94">
            <w:pPr>
              <w:rPr>
                <w:sz w:val="30"/>
                <w:szCs w:val="30"/>
              </w:rPr>
            </w:pPr>
            <w:r>
              <w:rPr>
                <w:sz w:val="30"/>
                <w:szCs w:val="30"/>
              </w:rPr>
              <w:t>Dart Frog CLI</w:t>
            </w:r>
          </w:p>
        </w:tc>
        <w:tc>
          <w:tcPr>
            <w:tcW w:w="4703" w:type="dxa"/>
          </w:tcPr>
          <w:p w14:paraId="1EEDC003">
            <w:pPr>
              <w:rPr>
                <w:sz w:val="30"/>
                <w:szCs w:val="30"/>
              </w:rPr>
            </w:pPr>
            <w:r>
              <w:rPr>
                <w:sz w:val="30"/>
                <w:szCs w:val="30"/>
              </w:rPr>
              <w:t>Backend development server with hot-reload</w:t>
            </w:r>
          </w:p>
        </w:tc>
      </w:tr>
      <w:tr w14:paraId="4DF4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6D77ABA">
            <w:pPr>
              <w:rPr>
                <w:sz w:val="30"/>
                <w:szCs w:val="30"/>
              </w:rPr>
            </w:pPr>
            <w:r>
              <w:rPr>
                <w:sz w:val="30"/>
                <w:szCs w:val="30"/>
              </w:rPr>
              <w:t>Android Studio / VS Code</w:t>
            </w:r>
          </w:p>
        </w:tc>
        <w:tc>
          <w:tcPr>
            <w:tcW w:w="4703" w:type="dxa"/>
          </w:tcPr>
          <w:p w14:paraId="10E7366E">
            <w:pPr>
              <w:rPr>
                <w:sz w:val="30"/>
                <w:szCs w:val="30"/>
              </w:rPr>
            </w:pPr>
            <w:r>
              <w:rPr>
                <w:sz w:val="30"/>
                <w:szCs w:val="30"/>
              </w:rPr>
              <w:t>Primary IDEs for development</w:t>
            </w:r>
          </w:p>
        </w:tc>
      </w:tr>
      <w:tr w14:paraId="1242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913C9FD">
            <w:pPr>
              <w:rPr>
                <w:sz w:val="30"/>
                <w:szCs w:val="30"/>
              </w:rPr>
            </w:pPr>
            <w:r>
              <w:rPr>
                <w:sz w:val="30"/>
                <w:szCs w:val="30"/>
              </w:rPr>
              <w:t>PostgreSQL (pgAdmin)</w:t>
            </w:r>
          </w:p>
        </w:tc>
        <w:tc>
          <w:tcPr>
            <w:tcW w:w="4703" w:type="dxa"/>
          </w:tcPr>
          <w:p w14:paraId="38595632">
            <w:pPr>
              <w:rPr>
                <w:sz w:val="30"/>
                <w:szCs w:val="30"/>
              </w:rPr>
            </w:pPr>
            <w:r>
              <w:rPr>
                <w:sz w:val="30"/>
                <w:szCs w:val="30"/>
              </w:rPr>
              <w:t>Database management and query execution</w:t>
            </w:r>
          </w:p>
        </w:tc>
      </w:tr>
      <w:tr w14:paraId="2AE4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5BF91E0">
            <w:pPr>
              <w:rPr>
                <w:sz w:val="30"/>
                <w:szCs w:val="30"/>
              </w:rPr>
            </w:pPr>
            <w:r>
              <w:rPr>
                <w:sz w:val="30"/>
                <w:szCs w:val="30"/>
              </w:rPr>
              <w:t>Git</w:t>
            </w:r>
          </w:p>
        </w:tc>
        <w:tc>
          <w:tcPr>
            <w:tcW w:w="4703" w:type="dxa"/>
          </w:tcPr>
          <w:p w14:paraId="284FF515">
            <w:pPr>
              <w:rPr>
                <w:sz w:val="30"/>
                <w:szCs w:val="30"/>
              </w:rPr>
            </w:pPr>
            <w:r>
              <w:rPr>
                <w:sz w:val="30"/>
                <w:szCs w:val="30"/>
              </w:rPr>
              <w:t>Version control</w:t>
            </w:r>
          </w:p>
        </w:tc>
      </w:tr>
      <w:tr w14:paraId="5FDC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47292EA">
            <w:pPr>
              <w:rPr>
                <w:sz w:val="30"/>
                <w:szCs w:val="30"/>
              </w:rPr>
            </w:pPr>
            <w:r>
              <w:rPr>
                <w:sz w:val="30"/>
                <w:szCs w:val="30"/>
              </w:rPr>
              <w:t>Postman</w:t>
            </w:r>
          </w:p>
        </w:tc>
        <w:tc>
          <w:tcPr>
            <w:tcW w:w="4703" w:type="dxa"/>
          </w:tcPr>
          <w:p w14:paraId="737F738C">
            <w:pPr>
              <w:rPr>
                <w:sz w:val="30"/>
                <w:szCs w:val="30"/>
              </w:rPr>
            </w:pPr>
            <w:r>
              <w:rPr>
                <w:sz w:val="30"/>
                <w:szCs w:val="30"/>
              </w:rPr>
              <w:t>API testing and documentation</w:t>
            </w:r>
          </w:p>
        </w:tc>
      </w:tr>
    </w:tbl>
    <w:p w14:paraId="1DCDAE95">
      <w:pPr>
        <w:rPr>
          <w:sz w:val="30"/>
          <w:szCs w:val="30"/>
        </w:rPr>
      </w:pPr>
    </w:p>
    <w:p w14:paraId="6EE3E3FA">
      <w:pPr>
        <w:rPr>
          <w:sz w:val="30"/>
          <w:szCs w:val="30"/>
        </w:rPr>
      </w:pPr>
      <w:r>
        <w:rPr>
          <w:sz w:val="30"/>
          <w:szCs w:val="30"/>
        </w:rPr>
        <w:br w:type="page"/>
      </w:r>
    </w:p>
    <w:p w14:paraId="67831162">
      <w:pPr>
        <w:pStyle w:val="2"/>
        <w:rPr>
          <w:sz w:val="30"/>
          <w:szCs w:val="30"/>
        </w:rPr>
      </w:pPr>
      <w:r>
        <w:rPr>
          <w:sz w:val="30"/>
          <w:szCs w:val="30"/>
        </w:rPr>
        <w:t>5. Project Structure &amp; Monorepo Layout</w:t>
      </w:r>
    </w:p>
    <w:p w14:paraId="2DD8CCD4">
      <w:pPr>
        <w:pStyle w:val="3"/>
        <w:rPr>
          <w:sz w:val="30"/>
          <w:szCs w:val="30"/>
        </w:rPr>
      </w:pPr>
      <w:r>
        <w:rPr>
          <w:sz w:val="30"/>
          <w:szCs w:val="30"/>
        </w:rPr>
        <w:t>5.1 Melos Workspace Configuration</w:t>
      </w:r>
    </w:p>
    <w:p w14:paraId="5749D2D3">
      <w:pPr>
        <w:rPr>
          <w:sz w:val="30"/>
          <w:szCs w:val="30"/>
        </w:rPr>
      </w:pPr>
      <w:r>
        <w:rPr>
          <w:sz w:val="30"/>
          <w:szCs w:val="30"/>
        </w:rPr>
        <w:t>The workspace is defined in melos.yaml at the project root:</w:t>
      </w:r>
    </w:p>
    <w:p w14:paraId="5FE45514">
      <w:pPr>
        <w:spacing w:before="80" w:after="80"/>
        <w:rPr>
          <w:sz w:val="30"/>
          <w:szCs w:val="30"/>
        </w:rPr>
      </w:pPr>
      <w:r>
        <w:rPr>
          <w:rFonts w:ascii="Consolas" w:hAnsi="Consolas"/>
          <w:color w:val="333333"/>
          <w:sz w:val="30"/>
          <w:szCs w:val="30"/>
        </w:rPr>
        <w:t>name: fiberjet_workspace</w:t>
      </w:r>
      <w:r>
        <w:rPr>
          <w:rFonts w:ascii="Consolas" w:hAnsi="Consolas"/>
          <w:color w:val="333333"/>
          <w:sz w:val="30"/>
          <w:szCs w:val="30"/>
        </w:rPr>
        <w:br w:type="textWrapping"/>
      </w:r>
      <w:r>
        <w:rPr>
          <w:rFonts w:ascii="Consolas" w:hAnsi="Consolas"/>
          <w:color w:val="333333"/>
          <w:sz w:val="30"/>
          <w:szCs w:val="30"/>
        </w:rPr>
        <w:br w:type="textWrapping"/>
      </w:r>
      <w:r>
        <w:rPr>
          <w:rFonts w:ascii="Consolas" w:hAnsi="Consolas"/>
          <w:color w:val="333333"/>
          <w:sz w:val="30"/>
          <w:szCs w:val="30"/>
        </w:rPr>
        <w:t>packages:</w:t>
      </w:r>
      <w:r>
        <w:rPr>
          <w:rFonts w:ascii="Consolas" w:hAnsi="Consolas"/>
          <w:color w:val="333333"/>
          <w:sz w:val="30"/>
          <w:szCs w:val="30"/>
        </w:rPr>
        <w:br w:type="textWrapping"/>
      </w:r>
      <w:r>
        <w:rPr>
          <w:rFonts w:ascii="Consolas" w:hAnsi="Consolas"/>
          <w:color w:val="333333"/>
          <w:sz w:val="30"/>
          <w:szCs w:val="30"/>
        </w:rPr>
        <w:t xml:space="preserve">  - apps/**</w:t>
      </w:r>
      <w:r>
        <w:rPr>
          <w:rFonts w:ascii="Consolas" w:hAnsi="Consolas"/>
          <w:color w:val="333333"/>
          <w:sz w:val="30"/>
          <w:szCs w:val="30"/>
        </w:rPr>
        <w:br w:type="textWrapping"/>
      </w:r>
      <w:r>
        <w:rPr>
          <w:rFonts w:ascii="Consolas" w:hAnsi="Consolas"/>
          <w:color w:val="333333"/>
          <w:sz w:val="30"/>
          <w:szCs w:val="30"/>
        </w:rPr>
        <w:t xml:space="preserve">  - packages/**</w:t>
      </w:r>
      <w:r>
        <w:rPr>
          <w:rFonts w:ascii="Consolas" w:hAnsi="Consolas"/>
          <w:color w:val="333333"/>
          <w:sz w:val="30"/>
          <w:szCs w:val="30"/>
        </w:rPr>
        <w:br w:type="textWrapping"/>
      </w:r>
      <w:r>
        <w:rPr>
          <w:rFonts w:ascii="Consolas" w:hAnsi="Consolas"/>
          <w:color w:val="333333"/>
          <w:sz w:val="30"/>
          <w:szCs w:val="30"/>
        </w:rPr>
        <w:br w:type="textWrapping"/>
      </w:r>
      <w:r>
        <w:rPr>
          <w:rFonts w:ascii="Consolas" w:hAnsi="Consolas"/>
          <w:color w:val="333333"/>
          <w:sz w:val="30"/>
          <w:szCs w:val="30"/>
        </w:rPr>
        <w:t>scripts:</w:t>
      </w:r>
      <w:r>
        <w:rPr>
          <w:rFonts w:ascii="Consolas" w:hAnsi="Consolas"/>
          <w:color w:val="333333"/>
          <w:sz w:val="30"/>
          <w:szCs w:val="30"/>
        </w:rPr>
        <w:br w:type="textWrapping"/>
      </w:r>
      <w:r>
        <w:rPr>
          <w:rFonts w:ascii="Consolas" w:hAnsi="Consolas"/>
          <w:color w:val="333333"/>
          <w:sz w:val="30"/>
          <w:szCs w:val="30"/>
        </w:rPr>
        <w:t xml:space="preserve">  analyze:</w:t>
      </w:r>
      <w:r>
        <w:rPr>
          <w:rFonts w:ascii="Consolas" w:hAnsi="Consolas"/>
          <w:color w:val="333333"/>
          <w:sz w:val="30"/>
          <w:szCs w:val="30"/>
        </w:rPr>
        <w:br w:type="textWrapping"/>
      </w:r>
      <w:r>
        <w:rPr>
          <w:rFonts w:ascii="Consolas" w:hAnsi="Consolas"/>
          <w:color w:val="333333"/>
          <w:sz w:val="30"/>
          <w:szCs w:val="30"/>
        </w:rPr>
        <w:t xml:space="preserve">    exec: dart analyze .</w:t>
      </w:r>
      <w:r>
        <w:rPr>
          <w:rFonts w:ascii="Consolas" w:hAnsi="Consolas"/>
          <w:color w:val="333333"/>
          <w:sz w:val="30"/>
          <w:szCs w:val="30"/>
        </w:rPr>
        <w:br w:type="textWrapping"/>
      </w:r>
      <w:r>
        <w:rPr>
          <w:rFonts w:ascii="Consolas" w:hAnsi="Consolas"/>
          <w:color w:val="333333"/>
          <w:sz w:val="30"/>
          <w:szCs w:val="30"/>
        </w:rPr>
        <w:t xml:space="preserve">    description: Run dart analyze on all packages.</w:t>
      </w:r>
      <w:r>
        <w:rPr>
          <w:rFonts w:ascii="Consolas" w:hAnsi="Consolas"/>
          <w:color w:val="333333"/>
          <w:sz w:val="30"/>
          <w:szCs w:val="30"/>
        </w:rPr>
        <w:br w:type="textWrapping"/>
      </w:r>
      <w:r>
        <w:rPr>
          <w:rFonts w:ascii="Consolas" w:hAnsi="Consolas"/>
          <w:color w:val="333333"/>
          <w:sz w:val="30"/>
          <w:szCs w:val="30"/>
        </w:rPr>
        <w:br w:type="textWrapping"/>
      </w:r>
      <w:r>
        <w:rPr>
          <w:rFonts w:ascii="Consolas" w:hAnsi="Consolas"/>
          <w:color w:val="333333"/>
          <w:sz w:val="30"/>
          <w:szCs w:val="30"/>
        </w:rPr>
        <w:t xml:space="preserve">  test:</w:t>
      </w:r>
      <w:r>
        <w:rPr>
          <w:rFonts w:ascii="Consolas" w:hAnsi="Consolas"/>
          <w:color w:val="333333"/>
          <w:sz w:val="30"/>
          <w:szCs w:val="30"/>
        </w:rPr>
        <w:br w:type="textWrapping"/>
      </w:r>
      <w:r>
        <w:rPr>
          <w:rFonts w:ascii="Consolas" w:hAnsi="Consolas"/>
          <w:color w:val="333333"/>
          <w:sz w:val="30"/>
          <w:szCs w:val="30"/>
        </w:rPr>
        <w:t xml:space="preserve">    exec: flutter test</w:t>
      </w:r>
      <w:r>
        <w:rPr>
          <w:rFonts w:ascii="Consolas" w:hAnsi="Consolas"/>
          <w:color w:val="333333"/>
          <w:sz w:val="30"/>
          <w:szCs w:val="30"/>
        </w:rPr>
        <w:br w:type="textWrapping"/>
      </w:r>
      <w:r>
        <w:rPr>
          <w:rFonts w:ascii="Consolas" w:hAnsi="Consolas"/>
          <w:color w:val="333333"/>
          <w:sz w:val="30"/>
          <w:szCs w:val="30"/>
        </w:rPr>
        <w:t xml:space="preserve">    description: Run tests in all packages.</w:t>
      </w:r>
    </w:p>
    <w:p w14:paraId="63D9280E">
      <w:pPr>
        <w:pStyle w:val="3"/>
        <w:rPr>
          <w:sz w:val="30"/>
          <w:szCs w:val="30"/>
        </w:rPr>
      </w:pPr>
      <w:r>
        <w:rPr>
          <w:sz w:val="30"/>
          <w:szCs w:val="30"/>
        </w:rPr>
        <w:t>5.2 Package Dependencies</w:t>
      </w:r>
    </w:p>
    <w:p w14:paraId="3A51FF73">
      <w:pPr>
        <w:rPr>
          <w:sz w:val="30"/>
          <w:szCs w:val="30"/>
        </w:rPr>
      </w:pPr>
      <w:r>
        <w:rPr>
          <w:sz w:val="30"/>
          <w:szCs w:val="30"/>
        </w:rPr>
        <w:t>The dependency graph follows a clear hierarchy. The shared package sits at the bottom, consumed by both the mobile app and the backend server:</w:t>
      </w:r>
    </w:p>
    <w:p w14:paraId="4E51C2B1">
      <w:pPr>
        <w:rPr>
          <w:sz w:val="30"/>
          <w:szCs w:val="30"/>
        </w:rPr>
      </w:pPr>
      <w:r>
        <w:rPr>
          <w:sz w:val="30"/>
          <w:szCs w:val="30"/>
        </w:rPr>
        <w:t xml:space="preserve">  apps/mobile ──depends-on──→ packages/fiberjet_shared</w:t>
      </w:r>
      <w:r>
        <w:rPr>
          <w:sz w:val="30"/>
          <w:szCs w:val="30"/>
        </w:rPr>
        <w:br w:type="textWrapping"/>
      </w:r>
      <w:r>
        <w:rPr>
          <w:sz w:val="30"/>
          <w:szCs w:val="30"/>
        </w:rPr>
        <w:t xml:space="preserve">  packages/backend ──depends-on──→ packages/fiberjet_shared</w:t>
      </w:r>
    </w:p>
    <w:p w14:paraId="32C36AA9">
      <w:pPr>
        <w:pStyle w:val="3"/>
        <w:rPr>
          <w:sz w:val="30"/>
          <w:szCs w:val="30"/>
        </w:rPr>
      </w:pPr>
      <w:r>
        <w:rPr>
          <w:sz w:val="30"/>
          <w:szCs w:val="30"/>
        </w:rPr>
        <w:t>5.3 Mobile App Structure (apps/mobile/lib/)</w:t>
      </w:r>
    </w:p>
    <w:p w14:paraId="4CF1DCC7">
      <w:pPr>
        <w:rPr>
          <w:sz w:val="30"/>
          <w:szCs w:val="30"/>
        </w:rPr>
      </w:pPr>
      <w:r>
        <w:rPr>
          <w:sz w:val="30"/>
          <w:szCs w:val="30"/>
        </w:rPr>
        <w:t>The mobile application follows a feature-first directory structure organized by user role: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81E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2A48681A">
            <w:pPr>
              <w:jc w:val="center"/>
              <w:rPr>
                <w:sz w:val="30"/>
                <w:szCs w:val="30"/>
              </w:rPr>
            </w:pPr>
            <w:r>
              <w:rPr>
                <w:b/>
                <w:color w:val="FFFFFF"/>
                <w:sz w:val="30"/>
                <w:szCs w:val="30"/>
              </w:rPr>
              <w:t>Directory</w:t>
            </w:r>
          </w:p>
        </w:tc>
        <w:tc>
          <w:tcPr>
            <w:tcW w:w="3135" w:type="dxa"/>
            <w:shd w:val="clear" w:color="auto" w:fill="0A2540"/>
          </w:tcPr>
          <w:p w14:paraId="3978A96F">
            <w:pPr>
              <w:jc w:val="center"/>
              <w:rPr>
                <w:sz w:val="30"/>
                <w:szCs w:val="30"/>
              </w:rPr>
            </w:pPr>
            <w:r>
              <w:rPr>
                <w:b/>
                <w:color w:val="FFFFFF"/>
                <w:sz w:val="30"/>
                <w:szCs w:val="30"/>
              </w:rPr>
              <w:t>Files</w:t>
            </w:r>
          </w:p>
        </w:tc>
        <w:tc>
          <w:tcPr>
            <w:tcW w:w="3135" w:type="dxa"/>
            <w:shd w:val="clear" w:color="auto" w:fill="0A2540"/>
          </w:tcPr>
          <w:p w14:paraId="4CA4D3DC">
            <w:pPr>
              <w:jc w:val="center"/>
              <w:rPr>
                <w:sz w:val="30"/>
                <w:szCs w:val="30"/>
              </w:rPr>
            </w:pPr>
            <w:r>
              <w:rPr>
                <w:b/>
                <w:color w:val="FFFFFF"/>
                <w:sz w:val="30"/>
                <w:szCs w:val="30"/>
              </w:rPr>
              <w:t>Description</w:t>
            </w:r>
          </w:p>
        </w:tc>
      </w:tr>
      <w:tr w14:paraId="7DE0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9DE52D8">
            <w:pPr>
              <w:rPr>
                <w:sz w:val="30"/>
                <w:szCs w:val="30"/>
              </w:rPr>
            </w:pPr>
            <w:r>
              <w:rPr>
                <w:sz w:val="30"/>
                <w:szCs w:val="30"/>
              </w:rPr>
              <w:t>main.dart</w:t>
            </w:r>
          </w:p>
        </w:tc>
        <w:tc>
          <w:tcPr>
            <w:tcW w:w="3135" w:type="dxa"/>
          </w:tcPr>
          <w:p w14:paraId="5D63965D">
            <w:pPr>
              <w:rPr>
                <w:sz w:val="30"/>
                <w:szCs w:val="30"/>
              </w:rPr>
            </w:pPr>
            <w:r>
              <w:rPr>
                <w:sz w:val="30"/>
                <w:szCs w:val="30"/>
              </w:rPr>
              <w:t>1</w:t>
            </w:r>
          </w:p>
        </w:tc>
        <w:tc>
          <w:tcPr>
            <w:tcW w:w="3135" w:type="dxa"/>
          </w:tcPr>
          <w:p w14:paraId="39E7A472">
            <w:pPr>
              <w:rPr>
                <w:sz w:val="30"/>
                <w:szCs w:val="30"/>
              </w:rPr>
            </w:pPr>
            <w:r>
              <w:rPr>
                <w:sz w:val="30"/>
                <w:szCs w:val="30"/>
              </w:rPr>
              <w:t>Application entry point with Provider setup and role-based routing</w:t>
            </w:r>
          </w:p>
        </w:tc>
      </w:tr>
      <w:tr w14:paraId="649D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402E67F">
            <w:pPr>
              <w:rPr>
                <w:sz w:val="30"/>
                <w:szCs w:val="30"/>
              </w:rPr>
            </w:pPr>
            <w:r>
              <w:rPr>
                <w:sz w:val="30"/>
                <w:szCs w:val="30"/>
              </w:rPr>
              <w:t>screens/auth/</w:t>
            </w:r>
          </w:p>
        </w:tc>
        <w:tc>
          <w:tcPr>
            <w:tcW w:w="3135" w:type="dxa"/>
          </w:tcPr>
          <w:p w14:paraId="27DCA559">
            <w:pPr>
              <w:rPr>
                <w:sz w:val="30"/>
                <w:szCs w:val="30"/>
              </w:rPr>
            </w:pPr>
            <w:r>
              <w:rPr>
                <w:sz w:val="30"/>
                <w:szCs w:val="30"/>
              </w:rPr>
              <w:t>5</w:t>
            </w:r>
          </w:p>
        </w:tc>
        <w:tc>
          <w:tcPr>
            <w:tcW w:w="3135" w:type="dxa"/>
          </w:tcPr>
          <w:p w14:paraId="1E6D8477">
            <w:pPr>
              <w:rPr>
                <w:sz w:val="30"/>
                <w:szCs w:val="30"/>
              </w:rPr>
            </w:pPr>
            <w:r>
              <w:rPr>
                <w:sz w:val="30"/>
                <w:szCs w:val="30"/>
              </w:rPr>
              <w:t>Authentication screens: Splash, Login, Onboarding, Forgot Password, Success</w:t>
            </w:r>
          </w:p>
        </w:tc>
      </w:tr>
      <w:tr w14:paraId="5353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2516762">
            <w:pPr>
              <w:rPr>
                <w:sz w:val="30"/>
                <w:szCs w:val="30"/>
              </w:rPr>
            </w:pPr>
            <w:r>
              <w:rPr>
                <w:sz w:val="30"/>
                <w:szCs w:val="30"/>
              </w:rPr>
              <w:t>screens/customer/</w:t>
            </w:r>
          </w:p>
        </w:tc>
        <w:tc>
          <w:tcPr>
            <w:tcW w:w="3135" w:type="dxa"/>
          </w:tcPr>
          <w:p w14:paraId="4041EB28">
            <w:pPr>
              <w:rPr>
                <w:sz w:val="30"/>
                <w:szCs w:val="30"/>
              </w:rPr>
            </w:pPr>
            <w:r>
              <w:rPr>
                <w:sz w:val="30"/>
                <w:szCs w:val="30"/>
              </w:rPr>
              <w:t>13</w:t>
            </w:r>
          </w:p>
        </w:tc>
        <w:tc>
          <w:tcPr>
            <w:tcW w:w="3135" w:type="dxa"/>
          </w:tcPr>
          <w:p w14:paraId="6CE4EF10">
            <w:pPr>
              <w:rPr>
                <w:sz w:val="30"/>
                <w:szCs w:val="30"/>
              </w:rPr>
            </w:pPr>
            <w:r>
              <w:rPr>
                <w:sz w:val="30"/>
                <w:szCs w:val="30"/>
              </w:rPr>
              <w:t>Customer-facing screens: Dashboard, Plans, Speed Test, Complaints, etc.</w:t>
            </w:r>
          </w:p>
        </w:tc>
      </w:tr>
      <w:tr w14:paraId="46E3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6CC4570">
            <w:pPr>
              <w:rPr>
                <w:sz w:val="30"/>
                <w:szCs w:val="30"/>
              </w:rPr>
            </w:pPr>
            <w:r>
              <w:rPr>
                <w:sz w:val="30"/>
                <w:szCs w:val="30"/>
              </w:rPr>
              <w:t>screens/sales/</w:t>
            </w:r>
          </w:p>
        </w:tc>
        <w:tc>
          <w:tcPr>
            <w:tcW w:w="3135" w:type="dxa"/>
          </w:tcPr>
          <w:p w14:paraId="35A00679">
            <w:pPr>
              <w:rPr>
                <w:sz w:val="30"/>
                <w:szCs w:val="30"/>
              </w:rPr>
            </w:pPr>
            <w:r>
              <w:rPr>
                <w:sz w:val="30"/>
                <w:szCs w:val="30"/>
              </w:rPr>
              <w:t>9</w:t>
            </w:r>
          </w:p>
        </w:tc>
        <w:tc>
          <w:tcPr>
            <w:tcW w:w="3135" w:type="dxa"/>
          </w:tcPr>
          <w:p w14:paraId="677D2C70">
            <w:pPr>
              <w:rPr>
                <w:sz w:val="30"/>
                <w:szCs w:val="30"/>
              </w:rPr>
            </w:pPr>
            <w:r>
              <w:rPr>
                <w:sz w:val="30"/>
                <w:szCs w:val="30"/>
              </w:rPr>
              <w:t>Sales CRM screens: Dashboard, Leads Pipeline, Commissions, Complaints, etc.</w:t>
            </w:r>
          </w:p>
        </w:tc>
      </w:tr>
      <w:tr w14:paraId="4F96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8A54693">
            <w:pPr>
              <w:rPr>
                <w:sz w:val="30"/>
                <w:szCs w:val="30"/>
              </w:rPr>
            </w:pPr>
            <w:r>
              <w:rPr>
                <w:sz w:val="30"/>
                <w:szCs w:val="30"/>
              </w:rPr>
              <w:t>screens/technician/</w:t>
            </w:r>
          </w:p>
        </w:tc>
        <w:tc>
          <w:tcPr>
            <w:tcW w:w="3135" w:type="dxa"/>
          </w:tcPr>
          <w:p w14:paraId="26097657">
            <w:pPr>
              <w:rPr>
                <w:sz w:val="30"/>
                <w:szCs w:val="30"/>
              </w:rPr>
            </w:pPr>
            <w:r>
              <w:rPr>
                <w:sz w:val="30"/>
                <w:szCs w:val="30"/>
              </w:rPr>
              <w:t>17</w:t>
            </w:r>
          </w:p>
        </w:tc>
        <w:tc>
          <w:tcPr>
            <w:tcW w:w="3135" w:type="dxa"/>
          </w:tcPr>
          <w:p w14:paraId="3BDA5775">
            <w:pPr>
              <w:rPr>
                <w:sz w:val="30"/>
                <w:szCs w:val="30"/>
              </w:rPr>
            </w:pPr>
            <w:r>
              <w:rPr>
                <w:sz w:val="30"/>
                <w:szCs w:val="30"/>
              </w:rPr>
              <w:t>Technician operations screens: Dashboard, Jobs, Pool, Customers, etc.</w:t>
            </w:r>
          </w:p>
        </w:tc>
      </w:tr>
      <w:tr w14:paraId="6C5E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8041303">
            <w:pPr>
              <w:rPr>
                <w:sz w:val="30"/>
                <w:szCs w:val="30"/>
              </w:rPr>
            </w:pPr>
            <w:r>
              <w:rPr>
                <w:sz w:val="30"/>
                <w:szCs w:val="30"/>
              </w:rPr>
              <w:t>screens/admin/</w:t>
            </w:r>
          </w:p>
        </w:tc>
        <w:tc>
          <w:tcPr>
            <w:tcW w:w="3135" w:type="dxa"/>
          </w:tcPr>
          <w:p w14:paraId="5A412A32">
            <w:pPr>
              <w:rPr>
                <w:sz w:val="30"/>
                <w:szCs w:val="30"/>
              </w:rPr>
            </w:pPr>
            <w:r>
              <w:rPr>
                <w:sz w:val="30"/>
                <w:szCs w:val="30"/>
              </w:rPr>
              <w:t>15</w:t>
            </w:r>
          </w:p>
        </w:tc>
        <w:tc>
          <w:tcPr>
            <w:tcW w:w="3135" w:type="dxa"/>
          </w:tcPr>
          <w:p w14:paraId="7A76FA51">
            <w:pPr>
              <w:rPr>
                <w:sz w:val="30"/>
                <w:szCs w:val="30"/>
              </w:rPr>
            </w:pPr>
            <w:r>
              <w:rPr>
                <w:sz w:val="30"/>
                <w:szCs w:val="30"/>
              </w:rPr>
              <w:t>Admin management screens: Dashboard, Users, Plans, Payouts, etc.</w:t>
            </w:r>
          </w:p>
        </w:tc>
      </w:tr>
      <w:tr w14:paraId="2FF1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D11EC25">
            <w:pPr>
              <w:rPr>
                <w:sz w:val="30"/>
                <w:szCs w:val="30"/>
              </w:rPr>
            </w:pPr>
            <w:r>
              <w:rPr>
                <w:sz w:val="30"/>
                <w:szCs w:val="30"/>
              </w:rPr>
              <w:t>services/</w:t>
            </w:r>
          </w:p>
        </w:tc>
        <w:tc>
          <w:tcPr>
            <w:tcW w:w="3135" w:type="dxa"/>
          </w:tcPr>
          <w:p w14:paraId="64744796">
            <w:pPr>
              <w:rPr>
                <w:sz w:val="30"/>
                <w:szCs w:val="30"/>
              </w:rPr>
            </w:pPr>
            <w:r>
              <w:rPr>
                <w:sz w:val="30"/>
                <w:szCs w:val="30"/>
              </w:rPr>
              <w:t>9</w:t>
            </w:r>
          </w:p>
        </w:tc>
        <w:tc>
          <w:tcPr>
            <w:tcW w:w="3135" w:type="dxa"/>
          </w:tcPr>
          <w:p w14:paraId="7B4FE626">
            <w:pPr>
              <w:rPr>
                <w:sz w:val="30"/>
                <w:szCs w:val="30"/>
              </w:rPr>
            </w:pPr>
            <w:r>
              <w:rPr>
                <w:sz w:val="30"/>
                <w:szCs w:val="30"/>
              </w:rPr>
              <w:t>Data services: API, Auth, Admin, Customer, Sales, Tech, Storage, etc.</w:t>
            </w:r>
          </w:p>
        </w:tc>
      </w:tr>
      <w:tr w14:paraId="5E83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13EE95B">
            <w:pPr>
              <w:rPr>
                <w:sz w:val="30"/>
                <w:szCs w:val="30"/>
              </w:rPr>
            </w:pPr>
            <w:r>
              <w:rPr>
                <w:sz w:val="30"/>
                <w:szCs w:val="30"/>
              </w:rPr>
              <w:t>theme/</w:t>
            </w:r>
          </w:p>
        </w:tc>
        <w:tc>
          <w:tcPr>
            <w:tcW w:w="3135" w:type="dxa"/>
          </w:tcPr>
          <w:p w14:paraId="4D09F91E">
            <w:pPr>
              <w:rPr>
                <w:sz w:val="30"/>
                <w:szCs w:val="30"/>
              </w:rPr>
            </w:pPr>
            <w:r>
              <w:rPr>
                <w:sz w:val="30"/>
                <w:szCs w:val="30"/>
              </w:rPr>
              <w:t>1</w:t>
            </w:r>
          </w:p>
        </w:tc>
        <w:tc>
          <w:tcPr>
            <w:tcW w:w="3135" w:type="dxa"/>
          </w:tcPr>
          <w:p w14:paraId="5EB019E1">
            <w:pPr>
              <w:rPr>
                <w:sz w:val="30"/>
                <w:szCs w:val="30"/>
              </w:rPr>
            </w:pPr>
            <w:r>
              <w:rPr>
                <w:sz w:val="30"/>
                <w:szCs w:val="30"/>
              </w:rPr>
              <w:t>App theme definition with light/dark mode support</w:t>
            </w:r>
          </w:p>
        </w:tc>
      </w:tr>
    </w:tbl>
    <w:p w14:paraId="344D9344">
      <w:pPr>
        <w:rPr>
          <w:sz w:val="30"/>
          <w:szCs w:val="30"/>
        </w:rPr>
      </w:pPr>
    </w:p>
    <w:p w14:paraId="70C5879D">
      <w:pPr>
        <w:pStyle w:val="3"/>
        <w:rPr>
          <w:sz w:val="30"/>
          <w:szCs w:val="30"/>
        </w:rPr>
      </w:pPr>
      <w:r>
        <w:rPr>
          <w:sz w:val="30"/>
          <w:szCs w:val="30"/>
        </w:rPr>
        <w:t>5.4 Backend Structure (packages/backend/)</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135"/>
        <w:gridCol w:w="3135"/>
      </w:tblGrid>
      <w:tr w14:paraId="2F77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1CBCFF54">
            <w:pPr>
              <w:jc w:val="center"/>
              <w:rPr>
                <w:sz w:val="30"/>
                <w:szCs w:val="30"/>
              </w:rPr>
            </w:pPr>
            <w:r>
              <w:rPr>
                <w:b/>
                <w:color w:val="FFFFFF"/>
                <w:sz w:val="30"/>
                <w:szCs w:val="30"/>
              </w:rPr>
              <w:t>Directory</w:t>
            </w:r>
          </w:p>
        </w:tc>
        <w:tc>
          <w:tcPr>
            <w:tcW w:w="3135" w:type="dxa"/>
            <w:shd w:val="clear" w:color="auto" w:fill="0A2540"/>
          </w:tcPr>
          <w:p w14:paraId="3BC77F85">
            <w:pPr>
              <w:jc w:val="center"/>
              <w:rPr>
                <w:sz w:val="30"/>
                <w:szCs w:val="30"/>
              </w:rPr>
            </w:pPr>
            <w:r>
              <w:rPr>
                <w:b/>
                <w:color w:val="FFFFFF"/>
                <w:sz w:val="30"/>
                <w:szCs w:val="30"/>
              </w:rPr>
              <w:t>Files</w:t>
            </w:r>
          </w:p>
        </w:tc>
        <w:tc>
          <w:tcPr>
            <w:tcW w:w="3135" w:type="dxa"/>
            <w:shd w:val="clear" w:color="auto" w:fill="0A2540"/>
          </w:tcPr>
          <w:p w14:paraId="17D523DA">
            <w:pPr>
              <w:jc w:val="center"/>
              <w:rPr>
                <w:sz w:val="30"/>
                <w:szCs w:val="30"/>
              </w:rPr>
            </w:pPr>
            <w:r>
              <w:rPr>
                <w:b/>
                <w:color w:val="FFFFFF"/>
                <w:sz w:val="30"/>
                <w:szCs w:val="30"/>
              </w:rPr>
              <w:t>Description</w:t>
            </w:r>
          </w:p>
        </w:tc>
      </w:tr>
      <w:tr w14:paraId="6509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77CB943">
            <w:pPr>
              <w:rPr>
                <w:sz w:val="30"/>
                <w:szCs w:val="30"/>
              </w:rPr>
            </w:pPr>
            <w:r>
              <w:rPr>
                <w:sz w:val="30"/>
                <w:szCs w:val="30"/>
              </w:rPr>
              <w:t>routes/_middleware.dart</w:t>
            </w:r>
          </w:p>
        </w:tc>
        <w:tc>
          <w:tcPr>
            <w:tcW w:w="3135" w:type="dxa"/>
          </w:tcPr>
          <w:p w14:paraId="1F775598">
            <w:pPr>
              <w:rPr>
                <w:sz w:val="30"/>
                <w:szCs w:val="30"/>
              </w:rPr>
            </w:pPr>
            <w:r>
              <w:rPr>
                <w:sz w:val="30"/>
                <w:szCs w:val="30"/>
              </w:rPr>
              <w:t>1</w:t>
            </w:r>
          </w:p>
        </w:tc>
        <w:tc>
          <w:tcPr>
            <w:tcW w:w="3135" w:type="dxa"/>
          </w:tcPr>
          <w:p w14:paraId="0E16D285">
            <w:pPr>
              <w:rPr>
                <w:sz w:val="30"/>
                <w:szCs w:val="30"/>
              </w:rPr>
            </w:pPr>
            <w:r>
              <w:rPr>
                <w:sz w:val="30"/>
                <w:szCs w:val="30"/>
              </w:rPr>
              <w:t>Root middleware: service injection, CORS, security headers, audit logging</w:t>
            </w:r>
          </w:p>
        </w:tc>
      </w:tr>
      <w:tr w14:paraId="3CC0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18448C2">
            <w:pPr>
              <w:rPr>
                <w:sz w:val="30"/>
                <w:szCs w:val="30"/>
              </w:rPr>
            </w:pPr>
            <w:r>
              <w:rPr>
                <w:sz w:val="30"/>
                <w:szCs w:val="30"/>
              </w:rPr>
              <w:t>routes/api/v1/auth/</w:t>
            </w:r>
          </w:p>
        </w:tc>
        <w:tc>
          <w:tcPr>
            <w:tcW w:w="3135" w:type="dxa"/>
          </w:tcPr>
          <w:p w14:paraId="7E771DF2">
            <w:pPr>
              <w:rPr>
                <w:sz w:val="30"/>
                <w:szCs w:val="30"/>
              </w:rPr>
            </w:pPr>
            <w:r>
              <w:rPr>
                <w:sz w:val="30"/>
                <w:szCs w:val="30"/>
              </w:rPr>
              <w:t>10</w:t>
            </w:r>
          </w:p>
        </w:tc>
        <w:tc>
          <w:tcPr>
            <w:tcW w:w="3135" w:type="dxa"/>
          </w:tcPr>
          <w:p w14:paraId="0BF88CFA">
            <w:pPr>
              <w:rPr>
                <w:sz w:val="30"/>
                <w:szCs w:val="30"/>
              </w:rPr>
            </w:pPr>
            <w:r>
              <w:rPr>
                <w:sz w:val="30"/>
                <w:szCs w:val="30"/>
              </w:rPr>
              <w:t>Authentication endpoints: login, register, OTP, Google OAuth, profile</w:t>
            </w:r>
          </w:p>
        </w:tc>
      </w:tr>
      <w:tr w14:paraId="6711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B8564C">
            <w:pPr>
              <w:rPr>
                <w:sz w:val="30"/>
                <w:szCs w:val="30"/>
              </w:rPr>
            </w:pPr>
            <w:r>
              <w:rPr>
                <w:sz w:val="30"/>
                <w:szCs w:val="30"/>
              </w:rPr>
              <w:t>routes/api/v1/admin/</w:t>
            </w:r>
          </w:p>
        </w:tc>
        <w:tc>
          <w:tcPr>
            <w:tcW w:w="3135" w:type="dxa"/>
          </w:tcPr>
          <w:p w14:paraId="010DD53B">
            <w:pPr>
              <w:rPr>
                <w:sz w:val="30"/>
                <w:szCs w:val="30"/>
              </w:rPr>
            </w:pPr>
            <w:r>
              <w:rPr>
                <w:sz w:val="30"/>
                <w:szCs w:val="30"/>
              </w:rPr>
              <w:t>17</w:t>
            </w:r>
          </w:p>
        </w:tc>
        <w:tc>
          <w:tcPr>
            <w:tcW w:w="3135" w:type="dxa"/>
          </w:tcPr>
          <w:p w14:paraId="18ACD6D5">
            <w:pPr>
              <w:rPr>
                <w:sz w:val="30"/>
                <w:szCs w:val="30"/>
              </w:rPr>
            </w:pPr>
            <w:r>
              <w:rPr>
                <w:sz w:val="30"/>
                <w:szCs w:val="30"/>
              </w:rPr>
              <w:t>Admin API: dashboard, users, plans, payouts, ads, audit, financials</w:t>
            </w:r>
          </w:p>
        </w:tc>
      </w:tr>
      <w:tr w14:paraId="6AAC7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02CCBA7">
            <w:pPr>
              <w:rPr>
                <w:sz w:val="30"/>
                <w:szCs w:val="30"/>
              </w:rPr>
            </w:pPr>
            <w:r>
              <w:rPr>
                <w:sz w:val="30"/>
                <w:szCs w:val="30"/>
              </w:rPr>
              <w:t>routes/api/v1/customer/</w:t>
            </w:r>
          </w:p>
        </w:tc>
        <w:tc>
          <w:tcPr>
            <w:tcW w:w="3135" w:type="dxa"/>
          </w:tcPr>
          <w:p w14:paraId="27E0D768">
            <w:pPr>
              <w:rPr>
                <w:sz w:val="30"/>
                <w:szCs w:val="30"/>
              </w:rPr>
            </w:pPr>
            <w:r>
              <w:rPr>
                <w:sz w:val="30"/>
                <w:szCs w:val="30"/>
              </w:rPr>
              <w:t>14</w:t>
            </w:r>
          </w:p>
        </w:tc>
        <w:tc>
          <w:tcPr>
            <w:tcW w:w="3135" w:type="dxa"/>
          </w:tcPr>
          <w:p w14:paraId="1CF1A72B">
            <w:pPr>
              <w:rPr>
                <w:sz w:val="30"/>
                <w:szCs w:val="30"/>
              </w:rPr>
            </w:pPr>
            <w:r>
              <w:rPr>
                <w:sz w:val="30"/>
                <w:szCs w:val="30"/>
              </w:rPr>
              <w:t>Customer API: dashboard, plans, speed test, complaints, modem, network</w:t>
            </w:r>
          </w:p>
        </w:tc>
      </w:tr>
      <w:tr w14:paraId="2C7A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D4ED64">
            <w:pPr>
              <w:rPr>
                <w:sz w:val="30"/>
                <w:szCs w:val="30"/>
              </w:rPr>
            </w:pPr>
            <w:r>
              <w:rPr>
                <w:sz w:val="30"/>
                <w:szCs w:val="30"/>
              </w:rPr>
              <w:t>routes/api/v1/sales/</w:t>
            </w:r>
          </w:p>
        </w:tc>
        <w:tc>
          <w:tcPr>
            <w:tcW w:w="3135" w:type="dxa"/>
          </w:tcPr>
          <w:p w14:paraId="3585A9BB">
            <w:pPr>
              <w:rPr>
                <w:sz w:val="30"/>
                <w:szCs w:val="30"/>
              </w:rPr>
            </w:pPr>
            <w:r>
              <w:rPr>
                <w:sz w:val="30"/>
                <w:szCs w:val="30"/>
              </w:rPr>
              <w:t>8</w:t>
            </w:r>
          </w:p>
        </w:tc>
        <w:tc>
          <w:tcPr>
            <w:tcW w:w="3135" w:type="dxa"/>
          </w:tcPr>
          <w:p w14:paraId="062FDE4E">
            <w:pPr>
              <w:rPr>
                <w:sz w:val="30"/>
                <w:szCs w:val="30"/>
              </w:rPr>
            </w:pPr>
            <w:r>
              <w:rPr>
                <w:sz w:val="30"/>
                <w:szCs w:val="30"/>
              </w:rPr>
              <w:t>Sales API: dashboard, leads, commissions, payouts, complaints</w:t>
            </w:r>
          </w:p>
        </w:tc>
      </w:tr>
      <w:tr w14:paraId="401F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09CC966">
            <w:pPr>
              <w:rPr>
                <w:sz w:val="30"/>
                <w:szCs w:val="30"/>
              </w:rPr>
            </w:pPr>
            <w:r>
              <w:rPr>
                <w:sz w:val="30"/>
                <w:szCs w:val="30"/>
              </w:rPr>
              <w:t>routes/api/v1/tech/</w:t>
            </w:r>
          </w:p>
        </w:tc>
        <w:tc>
          <w:tcPr>
            <w:tcW w:w="3135" w:type="dxa"/>
          </w:tcPr>
          <w:p w14:paraId="25A4334D">
            <w:pPr>
              <w:rPr>
                <w:sz w:val="30"/>
                <w:szCs w:val="30"/>
              </w:rPr>
            </w:pPr>
            <w:r>
              <w:rPr>
                <w:sz w:val="30"/>
                <w:szCs w:val="30"/>
              </w:rPr>
              <w:t>13</w:t>
            </w:r>
          </w:p>
        </w:tc>
        <w:tc>
          <w:tcPr>
            <w:tcW w:w="3135" w:type="dxa"/>
          </w:tcPr>
          <w:p w14:paraId="08974DC2">
            <w:pPr>
              <w:rPr>
                <w:sz w:val="30"/>
                <w:szCs w:val="30"/>
              </w:rPr>
            </w:pPr>
            <w:r>
              <w:rPr>
                <w:sz w:val="30"/>
                <w:szCs w:val="30"/>
              </w:rPr>
              <w:t>Technician API: dashboard, jobs, pool, complaints, customers, modem</w:t>
            </w:r>
          </w:p>
        </w:tc>
      </w:tr>
      <w:tr w14:paraId="4C10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BA00A25">
            <w:pPr>
              <w:rPr>
                <w:sz w:val="30"/>
                <w:szCs w:val="30"/>
              </w:rPr>
            </w:pPr>
            <w:r>
              <w:rPr>
                <w:sz w:val="30"/>
                <w:szCs w:val="30"/>
              </w:rPr>
              <w:t>routes/ws.dart</w:t>
            </w:r>
          </w:p>
        </w:tc>
        <w:tc>
          <w:tcPr>
            <w:tcW w:w="3135" w:type="dxa"/>
          </w:tcPr>
          <w:p w14:paraId="19138373">
            <w:pPr>
              <w:rPr>
                <w:sz w:val="30"/>
                <w:szCs w:val="30"/>
              </w:rPr>
            </w:pPr>
            <w:r>
              <w:rPr>
                <w:sz w:val="30"/>
                <w:szCs w:val="30"/>
              </w:rPr>
              <w:t>1</w:t>
            </w:r>
          </w:p>
        </w:tc>
        <w:tc>
          <w:tcPr>
            <w:tcW w:w="3135" w:type="dxa"/>
          </w:tcPr>
          <w:p w14:paraId="3DC9F2AF">
            <w:pPr>
              <w:rPr>
                <w:sz w:val="30"/>
                <w:szCs w:val="30"/>
              </w:rPr>
            </w:pPr>
            <w:r>
              <w:rPr>
                <w:sz w:val="30"/>
                <w:szCs w:val="30"/>
              </w:rPr>
              <w:t>WebSocket handler for real-time communication</w:t>
            </w:r>
          </w:p>
        </w:tc>
      </w:tr>
      <w:tr w14:paraId="1782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BF226E1">
            <w:pPr>
              <w:rPr>
                <w:sz w:val="30"/>
                <w:szCs w:val="30"/>
              </w:rPr>
            </w:pPr>
            <w:r>
              <w:rPr>
                <w:sz w:val="30"/>
                <w:szCs w:val="30"/>
              </w:rPr>
              <w:t>lib/config/</w:t>
            </w:r>
          </w:p>
        </w:tc>
        <w:tc>
          <w:tcPr>
            <w:tcW w:w="3135" w:type="dxa"/>
          </w:tcPr>
          <w:p w14:paraId="4942AF6C">
            <w:pPr>
              <w:rPr>
                <w:sz w:val="30"/>
                <w:szCs w:val="30"/>
              </w:rPr>
            </w:pPr>
            <w:r>
              <w:rPr>
                <w:sz w:val="30"/>
                <w:szCs w:val="30"/>
              </w:rPr>
              <w:t>1</w:t>
            </w:r>
          </w:p>
        </w:tc>
        <w:tc>
          <w:tcPr>
            <w:tcW w:w="3135" w:type="dxa"/>
          </w:tcPr>
          <w:p w14:paraId="2E64839D">
            <w:pPr>
              <w:rPr>
                <w:sz w:val="30"/>
                <w:szCs w:val="30"/>
              </w:rPr>
            </w:pPr>
            <w:r>
              <w:rPr>
                <w:sz w:val="30"/>
                <w:szCs w:val="30"/>
              </w:rPr>
              <w:t>Environment configuration (database, JWT, storage)</w:t>
            </w:r>
          </w:p>
        </w:tc>
      </w:tr>
      <w:tr w14:paraId="7B58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C3AA9C4">
            <w:pPr>
              <w:rPr>
                <w:sz w:val="30"/>
                <w:szCs w:val="30"/>
              </w:rPr>
            </w:pPr>
            <w:r>
              <w:rPr>
                <w:sz w:val="30"/>
                <w:szCs w:val="30"/>
              </w:rPr>
              <w:t>lib/middleware/</w:t>
            </w:r>
          </w:p>
        </w:tc>
        <w:tc>
          <w:tcPr>
            <w:tcW w:w="3135" w:type="dxa"/>
          </w:tcPr>
          <w:p w14:paraId="0D99AD90">
            <w:pPr>
              <w:rPr>
                <w:sz w:val="30"/>
                <w:szCs w:val="30"/>
              </w:rPr>
            </w:pPr>
            <w:r>
              <w:rPr>
                <w:sz w:val="30"/>
                <w:szCs w:val="30"/>
              </w:rPr>
              <w:t>3</w:t>
            </w:r>
          </w:p>
        </w:tc>
        <w:tc>
          <w:tcPr>
            <w:tcW w:w="3135" w:type="dxa"/>
          </w:tcPr>
          <w:p w14:paraId="70E407CA">
            <w:pPr>
              <w:rPr>
                <w:sz w:val="30"/>
                <w:szCs w:val="30"/>
              </w:rPr>
            </w:pPr>
            <w:r>
              <w:rPr>
                <w:sz w:val="30"/>
                <w:szCs w:val="30"/>
              </w:rPr>
              <w:t>JWT Auth Guard, Role Guard, Audit Logger</w:t>
            </w:r>
          </w:p>
        </w:tc>
      </w:tr>
      <w:tr w14:paraId="09B0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5A15446">
            <w:pPr>
              <w:rPr>
                <w:sz w:val="30"/>
                <w:szCs w:val="30"/>
              </w:rPr>
            </w:pPr>
            <w:r>
              <w:rPr>
                <w:sz w:val="30"/>
                <w:szCs w:val="30"/>
              </w:rPr>
              <w:t>lib/services/</w:t>
            </w:r>
          </w:p>
        </w:tc>
        <w:tc>
          <w:tcPr>
            <w:tcW w:w="3135" w:type="dxa"/>
          </w:tcPr>
          <w:p w14:paraId="39C4DD78">
            <w:pPr>
              <w:rPr>
                <w:sz w:val="30"/>
                <w:szCs w:val="30"/>
              </w:rPr>
            </w:pPr>
            <w:r>
              <w:rPr>
                <w:sz w:val="30"/>
                <w:szCs w:val="30"/>
              </w:rPr>
              <w:t>7</w:t>
            </w:r>
          </w:p>
        </w:tc>
        <w:tc>
          <w:tcPr>
            <w:tcW w:w="3135" w:type="dxa"/>
          </w:tcPr>
          <w:p w14:paraId="53B87119">
            <w:pPr>
              <w:rPr>
                <w:sz w:val="30"/>
                <w:szCs w:val="30"/>
              </w:rPr>
            </w:pPr>
            <w:r>
              <w:rPr>
                <w:sz w:val="30"/>
                <w:szCs w:val="30"/>
              </w:rPr>
              <w:t>Backend services: Postgres, Auth, WebSocket, Storage, Network Scanner, Notifications</w:t>
            </w:r>
          </w:p>
        </w:tc>
      </w:tr>
      <w:tr w14:paraId="3038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62CC3A1">
            <w:pPr>
              <w:rPr>
                <w:sz w:val="30"/>
                <w:szCs w:val="30"/>
              </w:rPr>
            </w:pPr>
            <w:r>
              <w:rPr>
                <w:sz w:val="30"/>
                <w:szCs w:val="30"/>
              </w:rPr>
              <w:t>lib/utils/</w:t>
            </w:r>
          </w:p>
        </w:tc>
        <w:tc>
          <w:tcPr>
            <w:tcW w:w="3135" w:type="dxa"/>
          </w:tcPr>
          <w:p w14:paraId="6FA4EE1B">
            <w:pPr>
              <w:rPr>
                <w:sz w:val="30"/>
                <w:szCs w:val="30"/>
              </w:rPr>
            </w:pPr>
            <w:r>
              <w:rPr>
                <w:sz w:val="30"/>
                <w:szCs w:val="30"/>
              </w:rPr>
              <w:t>2</w:t>
            </w:r>
          </w:p>
        </w:tc>
        <w:tc>
          <w:tcPr>
            <w:tcW w:w="3135" w:type="dxa"/>
          </w:tcPr>
          <w:p w14:paraId="6FF19264">
            <w:pPr>
              <w:rPr>
                <w:sz w:val="30"/>
                <w:szCs w:val="30"/>
              </w:rPr>
            </w:pPr>
            <w:r>
              <w:rPr>
                <w:sz w:val="30"/>
                <w:szCs w:val="30"/>
              </w:rPr>
              <w:t>API response helper, Auth helper</w:t>
            </w:r>
          </w:p>
        </w:tc>
      </w:tr>
    </w:tbl>
    <w:p w14:paraId="658001CA">
      <w:pPr>
        <w:rPr>
          <w:sz w:val="30"/>
          <w:szCs w:val="30"/>
        </w:rPr>
      </w:pPr>
    </w:p>
    <w:p w14:paraId="5CD6601A">
      <w:pPr>
        <w:rPr>
          <w:sz w:val="30"/>
          <w:szCs w:val="30"/>
        </w:rPr>
      </w:pPr>
      <w:r>
        <w:rPr>
          <w:sz w:val="30"/>
          <w:szCs w:val="30"/>
        </w:rPr>
        <w:br w:type="page"/>
      </w:r>
    </w:p>
    <w:p w14:paraId="5A0B5C3D">
      <w:pPr>
        <w:pStyle w:val="2"/>
        <w:rPr>
          <w:sz w:val="30"/>
          <w:szCs w:val="30"/>
        </w:rPr>
      </w:pPr>
      <w:r>
        <w:rPr>
          <w:sz w:val="30"/>
          <w:szCs w:val="30"/>
        </w:rPr>
        <w:t>6. Database Design</w:t>
      </w:r>
    </w:p>
    <w:p w14:paraId="00BF7FC6">
      <w:pPr>
        <w:pStyle w:val="3"/>
        <w:rPr>
          <w:sz w:val="30"/>
          <w:szCs w:val="30"/>
        </w:rPr>
      </w:pPr>
      <w:r>
        <w:rPr>
          <w:sz w:val="30"/>
          <w:szCs w:val="30"/>
        </w:rPr>
        <w:t>6.1 Overview</w:t>
      </w:r>
    </w:p>
    <w:p w14:paraId="68397657">
      <w:pPr>
        <w:rPr>
          <w:sz w:val="30"/>
          <w:szCs w:val="30"/>
        </w:rPr>
      </w:pPr>
      <w:r>
        <w:rPr>
          <w:sz w:val="30"/>
          <w:szCs w:val="30"/>
        </w:rPr>
        <w:t>FiberJet uses PostgreSQL as its primary database. The schema employs UUIDs as primary keys throughout, JSONB columns for flexible semi-structured data (OTT benefits, checklists, KYC document paths), and the POINT datatype for geographic coordinates. The schema has evolved through 5 migration versions, each adding new tables and columns to support expanding features.</w:t>
      </w:r>
    </w:p>
    <w:p w14:paraId="7B8D5684">
      <w:pPr>
        <w:pStyle w:val="3"/>
        <w:rPr>
          <w:sz w:val="30"/>
          <w:szCs w:val="30"/>
        </w:rPr>
      </w:pPr>
      <w:r>
        <w:rPr>
          <w:sz w:val="30"/>
          <w:szCs w:val="30"/>
        </w:rPr>
        <w:t>6.2 Database Tables Reference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4"/>
        <w:gridCol w:w="3135"/>
        <w:gridCol w:w="3135"/>
      </w:tblGrid>
      <w:tr w14:paraId="0766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27DB9B44">
            <w:pPr>
              <w:jc w:val="center"/>
              <w:rPr>
                <w:sz w:val="30"/>
                <w:szCs w:val="30"/>
              </w:rPr>
            </w:pPr>
            <w:r>
              <w:rPr>
                <w:b/>
                <w:color w:val="FFFFFF"/>
                <w:sz w:val="30"/>
                <w:szCs w:val="30"/>
              </w:rPr>
              <w:t>Table Name</w:t>
            </w:r>
          </w:p>
        </w:tc>
        <w:tc>
          <w:tcPr>
            <w:tcW w:w="3135" w:type="dxa"/>
            <w:shd w:val="clear" w:color="auto" w:fill="0A2540"/>
          </w:tcPr>
          <w:p w14:paraId="0CD7E944">
            <w:pPr>
              <w:jc w:val="center"/>
              <w:rPr>
                <w:sz w:val="30"/>
                <w:szCs w:val="30"/>
              </w:rPr>
            </w:pPr>
            <w:r>
              <w:rPr>
                <w:b/>
                <w:color w:val="FFFFFF"/>
                <w:sz w:val="30"/>
                <w:szCs w:val="30"/>
              </w:rPr>
              <w:t>Purpose</w:t>
            </w:r>
          </w:p>
        </w:tc>
        <w:tc>
          <w:tcPr>
            <w:tcW w:w="3135" w:type="dxa"/>
            <w:shd w:val="clear" w:color="auto" w:fill="0A2540"/>
          </w:tcPr>
          <w:p w14:paraId="0465160B">
            <w:pPr>
              <w:jc w:val="center"/>
              <w:rPr>
                <w:sz w:val="30"/>
                <w:szCs w:val="30"/>
              </w:rPr>
            </w:pPr>
            <w:r>
              <w:rPr>
                <w:b/>
                <w:color w:val="FFFFFF"/>
                <w:sz w:val="30"/>
                <w:szCs w:val="30"/>
              </w:rPr>
              <w:t>Key Columns</w:t>
            </w:r>
          </w:p>
        </w:tc>
      </w:tr>
      <w:tr w14:paraId="153E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tcPr>
          <w:p w14:paraId="2D6998FC">
            <w:pPr>
              <w:rPr>
                <w:sz w:val="30"/>
                <w:szCs w:val="30"/>
              </w:rPr>
            </w:pPr>
            <w:r>
              <w:rPr>
                <w:sz w:val="30"/>
                <w:szCs w:val="30"/>
              </w:rPr>
              <w:t>roles</w:t>
            </w:r>
          </w:p>
        </w:tc>
        <w:tc>
          <w:tcPr>
            <w:tcW w:w="3135" w:type="dxa"/>
          </w:tcPr>
          <w:p w14:paraId="58718576">
            <w:pPr>
              <w:rPr>
                <w:sz w:val="30"/>
                <w:szCs w:val="30"/>
              </w:rPr>
            </w:pPr>
            <w:r>
              <w:rPr>
                <w:sz w:val="30"/>
                <w:szCs w:val="30"/>
              </w:rPr>
              <w:t>System roles (customer, sales, technician, admin)</w:t>
            </w:r>
          </w:p>
        </w:tc>
        <w:tc>
          <w:tcPr>
            <w:tcW w:w="3135" w:type="dxa"/>
          </w:tcPr>
          <w:p w14:paraId="685FF4F9">
            <w:pPr>
              <w:rPr>
                <w:sz w:val="30"/>
                <w:szCs w:val="30"/>
              </w:rPr>
            </w:pPr>
            <w:r>
              <w:rPr>
                <w:sz w:val="30"/>
                <w:szCs w:val="30"/>
              </w:rPr>
              <w:t>id (UUID PK), name, description, created_at</w:t>
            </w:r>
          </w:p>
        </w:tc>
      </w:tr>
      <w:tr w14:paraId="3706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9E24BFC">
            <w:pPr>
              <w:rPr>
                <w:sz w:val="30"/>
                <w:szCs w:val="30"/>
              </w:rPr>
            </w:pPr>
            <w:r>
              <w:rPr>
                <w:sz w:val="30"/>
                <w:szCs w:val="30"/>
              </w:rPr>
              <w:t>users</w:t>
            </w:r>
          </w:p>
        </w:tc>
        <w:tc>
          <w:tcPr>
            <w:tcW w:w="3135" w:type="dxa"/>
          </w:tcPr>
          <w:p w14:paraId="3BB98F18">
            <w:pPr>
              <w:rPr>
                <w:sz w:val="30"/>
                <w:szCs w:val="30"/>
              </w:rPr>
            </w:pPr>
            <w:r>
              <w:rPr>
                <w:sz w:val="30"/>
                <w:szCs w:val="30"/>
              </w:rPr>
              <w:t>All system users across all roles</w:t>
            </w:r>
          </w:p>
        </w:tc>
        <w:tc>
          <w:tcPr>
            <w:tcW w:w="3135" w:type="dxa"/>
          </w:tcPr>
          <w:p w14:paraId="6821CE93">
            <w:pPr>
              <w:rPr>
                <w:sz w:val="30"/>
                <w:szCs w:val="30"/>
              </w:rPr>
            </w:pPr>
            <w:r>
              <w:rPr>
                <w:sz w:val="30"/>
                <w:szCs w:val="30"/>
              </w:rPr>
              <w:t>id, name, email, phone, password_hash, role_id (FK→roles), status, is_vip, location (POINT), fcm_token, nc_username, kyc_status, kyc_doc_paths (JSONB), kyc_rejection_reason, created_at, updated_at</w:t>
            </w:r>
          </w:p>
        </w:tc>
      </w:tr>
      <w:tr w14:paraId="2960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41B7433">
            <w:pPr>
              <w:rPr>
                <w:sz w:val="30"/>
                <w:szCs w:val="30"/>
              </w:rPr>
            </w:pPr>
            <w:r>
              <w:rPr>
                <w:sz w:val="30"/>
                <w:szCs w:val="30"/>
              </w:rPr>
              <w:t>plans</w:t>
            </w:r>
          </w:p>
        </w:tc>
        <w:tc>
          <w:tcPr>
            <w:tcW w:w="3135" w:type="dxa"/>
          </w:tcPr>
          <w:p w14:paraId="66E0BEAB">
            <w:pPr>
              <w:rPr>
                <w:sz w:val="30"/>
                <w:szCs w:val="30"/>
              </w:rPr>
            </w:pPr>
            <w:r>
              <w:rPr>
                <w:sz w:val="30"/>
                <w:szCs w:val="30"/>
              </w:rPr>
              <w:t>Broadband subscription plans</w:t>
            </w:r>
          </w:p>
        </w:tc>
        <w:tc>
          <w:tcPr>
            <w:tcW w:w="3135" w:type="dxa"/>
          </w:tcPr>
          <w:p w14:paraId="2FE1F7E6">
            <w:pPr>
              <w:rPr>
                <w:sz w:val="30"/>
                <w:szCs w:val="30"/>
              </w:rPr>
            </w:pPr>
            <w:r>
              <w:rPr>
                <w:sz w:val="30"/>
                <w:szCs w:val="30"/>
              </w:rPr>
              <w:t>id, name, description, speed_mbps, data_limit_gb, price, cloud_storage_gb, ott_benefits (JSONB), validity_days, is_active, category, badge, data_per_day_gb, fup_speed_mbps, priority, created_at</w:t>
            </w:r>
          </w:p>
        </w:tc>
      </w:tr>
      <w:tr w14:paraId="72D5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3CFC058">
            <w:pPr>
              <w:rPr>
                <w:sz w:val="30"/>
                <w:szCs w:val="30"/>
              </w:rPr>
            </w:pPr>
            <w:r>
              <w:rPr>
                <w:sz w:val="30"/>
                <w:szCs w:val="30"/>
              </w:rPr>
              <w:t>user_plans</w:t>
            </w:r>
          </w:p>
        </w:tc>
        <w:tc>
          <w:tcPr>
            <w:tcW w:w="3135" w:type="dxa"/>
          </w:tcPr>
          <w:p w14:paraId="3F5507BC">
            <w:pPr>
              <w:rPr>
                <w:sz w:val="30"/>
                <w:szCs w:val="30"/>
              </w:rPr>
            </w:pPr>
            <w:r>
              <w:rPr>
                <w:sz w:val="30"/>
                <w:szCs w:val="30"/>
              </w:rPr>
              <w:t>User-plan subscriptions</w:t>
            </w:r>
          </w:p>
        </w:tc>
        <w:tc>
          <w:tcPr>
            <w:tcW w:w="3135" w:type="dxa"/>
          </w:tcPr>
          <w:p w14:paraId="149C3CE2">
            <w:pPr>
              <w:rPr>
                <w:sz w:val="30"/>
                <w:szCs w:val="30"/>
              </w:rPr>
            </w:pPr>
            <w:r>
              <w:rPr>
                <w:sz w:val="30"/>
                <w:szCs w:val="30"/>
              </w:rPr>
              <w:t>id, user_id (FK→users), plan_id (FK→plans), start_date, expiry_date, data_used_gb, status, nc_quota_set, created_at</w:t>
            </w:r>
          </w:p>
        </w:tc>
      </w:tr>
      <w:tr w14:paraId="0FF4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F5F0D21">
            <w:pPr>
              <w:rPr>
                <w:sz w:val="30"/>
                <w:szCs w:val="30"/>
              </w:rPr>
            </w:pPr>
            <w:r>
              <w:rPr>
                <w:sz w:val="30"/>
                <w:szCs w:val="30"/>
              </w:rPr>
              <w:t>leads</w:t>
            </w:r>
          </w:p>
        </w:tc>
        <w:tc>
          <w:tcPr>
            <w:tcW w:w="3135" w:type="dxa"/>
          </w:tcPr>
          <w:p w14:paraId="462C44D4">
            <w:pPr>
              <w:rPr>
                <w:sz w:val="30"/>
                <w:szCs w:val="30"/>
              </w:rPr>
            </w:pPr>
            <w:r>
              <w:rPr>
                <w:sz w:val="30"/>
                <w:szCs w:val="30"/>
              </w:rPr>
              <w:t>Sales lead pipeline entries</w:t>
            </w:r>
          </w:p>
        </w:tc>
        <w:tc>
          <w:tcPr>
            <w:tcW w:w="3135" w:type="dxa"/>
          </w:tcPr>
          <w:p w14:paraId="6FE8FFC3">
            <w:pPr>
              <w:rPr>
                <w:sz w:val="30"/>
                <w:szCs w:val="30"/>
              </w:rPr>
            </w:pPr>
            <w:r>
              <w:rPr>
                <w:sz w:val="30"/>
                <w:szCs w:val="30"/>
              </w:rPr>
              <w:t>id, sales_person_id (FK→users), customer_name, phone, address, stage, score, kyc_doc_path, follow_up_at, created_at</w:t>
            </w:r>
          </w:p>
        </w:tc>
      </w:tr>
      <w:tr w14:paraId="1E69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BCB278B">
            <w:pPr>
              <w:rPr>
                <w:sz w:val="30"/>
                <w:szCs w:val="30"/>
              </w:rPr>
            </w:pPr>
            <w:r>
              <w:rPr>
                <w:sz w:val="30"/>
                <w:szCs w:val="30"/>
              </w:rPr>
              <w:t>lead_comments</w:t>
            </w:r>
          </w:p>
        </w:tc>
        <w:tc>
          <w:tcPr>
            <w:tcW w:w="3135" w:type="dxa"/>
          </w:tcPr>
          <w:p w14:paraId="14450074">
            <w:pPr>
              <w:rPr>
                <w:sz w:val="30"/>
                <w:szCs w:val="30"/>
              </w:rPr>
            </w:pPr>
            <w:r>
              <w:rPr>
                <w:sz w:val="30"/>
                <w:szCs w:val="30"/>
              </w:rPr>
              <w:t>Comments/notes on leads</w:t>
            </w:r>
          </w:p>
        </w:tc>
        <w:tc>
          <w:tcPr>
            <w:tcW w:w="3135" w:type="dxa"/>
          </w:tcPr>
          <w:p w14:paraId="79DA9DB9">
            <w:pPr>
              <w:rPr>
                <w:sz w:val="30"/>
                <w:szCs w:val="30"/>
              </w:rPr>
            </w:pPr>
            <w:r>
              <w:rPr>
                <w:sz w:val="30"/>
                <w:szCs w:val="30"/>
              </w:rPr>
              <w:t>id, lead_id (FK→leads), user_id (FK→users), comment, type, created_at</w:t>
            </w:r>
          </w:p>
        </w:tc>
      </w:tr>
      <w:tr w14:paraId="338E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tcPr>
          <w:p w14:paraId="0C2B77B4">
            <w:pPr>
              <w:rPr>
                <w:sz w:val="30"/>
                <w:szCs w:val="30"/>
              </w:rPr>
            </w:pPr>
            <w:r>
              <w:rPr>
                <w:sz w:val="30"/>
                <w:szCs w:val="30"/>
              </w:rPr>
              <w:t>jobs</w:t>
            </w:r>
          </w:p>
        </w:tc>
        <w:tc>
          <w:tcPr>
            <w:tcW w:w="3135" w:type="dxa"/>
          </w:tcPr>
          <w:p w14:paraId="446B0A87">
            <w:pPr>
              <w:rPr>
                <w:sz w:val="30"/>
                <w:szCs w:val="30"/>
              </w:rPr>
            </w:pPr>
            <w:r>
              <w:rPr>
                <w:sz w:val="30"/>
                <w:szCs w:val="30"/>
              </w:rPr>
              <w:t>Field work assignments</w:t>
            </w:r>
          </w:p>
        </w:tc>
        <w:tc>
          <w:tcPr>
            <w:tcW w:w="3135" w:type="dxa"/>
          </w:tcPr>
          <w:p w14:paraId="2BEE62E1">
            <w:pPr>
              <w:rPr>
                <w:sz w:val="30"/>
                <w:szCs w:val="30"/>
              </w:rPr>
            </w:pPr>
            <w:r>
              <w:rPr>
                <w:sz w:val="30"/>
                <w:szCs w:val="30"/>
              </w:rPr>
              <w:t>id, technician_id (FK→users), customer_id (FK→users), type, status, scheduled_at, completed_at, address, checklist (JSONB), service_charge, created_at</w:t>
            </w:r>
          </w:p>
        </w:tc>
      </w:tr>
      <w:tr w14:paraId="6B6A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99316AF">
            <w:pPr>
              <w:rPr>
                <w:sz w:val="30"/>
                <w:szCs w:val="30"/>
              </w:rPr>
            </w:pPr>
            <w:r>
              <w:rPr>
                <w:sz w:val="30"/>
                <w:szCs w:val="30"/>
              </w:rPr>
              <w:t>job_photos</w:t>
            </w:r>
          </w:p>
        </w:tc>
        <w:tc>
          <w:tcPr>
            <w:tcW w:w="3135" w:type="dxa"/>
          </w:tcPr>
          <w:p w14:paraId="6961CE51">
            <w:pPr>
              <w:rPr>
                <w:sz w:val="30"/>
                <w:szCs w:val="30"/>
              </w:rPr>
            </w:pPr>
            <w:r>
              <w:rPr>
                <w:sz w:val="30"/>
                <w:szCs w:val="30"/>
              </w:rPr>
              <w:t>Job documentation photos</w:t>
            </w:r>
          </w:p>
        </w:tc>
        <w:tc>
          <w:tcPr>
            <w:tcW w:w="3135" w:type="dxa"/>
          </w:tcPr>
          <w:p w14:paraId="24F30E51">
            <w:pPr>
              <w:rPr>
                <w:sz w:val="30"/>
                <w:szCs w:val="30"/>
              </w:rPr>
            </w:pPr>
            <w:r>
              <w:rPr>
                <w:sz w:val="30"/>
                <w:szCs w:val="30"/>
              </w:rPr>
              <w:t>id, job_id (FK→jobs), photo_type, file_path, nc_file_id, uploaded_at</w:t>
            </w:r>
          </w:p>
        </w:tc>
      </w:tr>
      <w:tr w14:paraId="5E15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7988BDC">
            <w:pPr>
              <w:rPr>
                <w:sz w:val="30"/>
                <w:szCs w:val="30"/>
              </w:rPr>
            </w:pPr>
            <w:r>
              <w:rPr>
                <w:sz w:val="30"/>
                <w:szCs w:val="30"/>
              </w:rPr>
              <w:t>job_chats</w:t>
            </w:r>
          </w:p>
        </w:tc>
        <w:tc>
          <w:tcPr>
            <w:tcW w:w="3135" w:type="dxa"/>
          </w:tcPr>
          <w:p w14:paraId="6A679824">
            <w:pPr>
              <w:rPr>
                <w:sz w:val="30"/>
                <w:szCs w:val="30"/>
              </w:rPr>
            </w:pPr>
            <w:r>
              <w:rPr>
                <w:sz w:val="30"/>
                <w:szCs w:val="30"/>
              </w:rPr>
              <w:t>Job-related chat messages</w:t>
            </w:r>
          </w:p>
        </w:tc>
        <w:tc>
          <w:tcPr>
            <w:tcW w:w="3135" w:type="dxa"/>
          </w:tcPr>
          <w:p w14:paraId="2550B90E">
            <w:pPr>
              <w:rPr>
                <w:sz w:val="30"/>
                <w:szCs w:val="30"/>
              </w:rPr>
            </w:pPr>
            <w:r>
              <w:rPr>
                <w:sz w:val="30"/>
                <w:szCs w:val="30"/>
              </w:rPr>
              <w:t>id, job_id (FK→jobs), sender_id (FK→users), message, created_at</w:t>
            </w:r>
          </w:p>
        </w:tc>
      </w:tr>
      <w:tr w14:paraId="36A1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AFC94B5">
            <w:pPr>
              <w:rPr>
                <w:sz w:val="30"/>
                <w:szCs w:val="30"/>
              </w:rPr>
            </w:pPr>
            <w:r>
              <w:rPr>
                <w:sz w:val="30"/>
                <w:szCs w:val="30"/>
              </w:rPr>
              <w:t>complaints</w:t>
            </w:r>
          </w:p>
        </w:tc>
        <w:tc>
          <w:tcPr>
            <w:tcW w:w="3135" w:type="dxa"/>
          </w:tcPr>
          <w:p w14:paraId="105C0F40">
            <w:pPr>
              <w:rPr>
                <w:sz w:val="30"/>
                <w:szCs w:val="30"/>
              </w:rPr>
            </w:pPr>
            <w:r>
              <w:rPr>
                <w:sz w:val="30"/>
                <w:szCs w:val="30"/>
              </w:rPr>
              <w:t>Customer support tickets</w:t>
            </w:r>
          </w:p>
        </w:tc>
        <w:tc>
          <w:tcPr>
            <w:tcW w:w="3135" w:type="dxa"/>
          </w:tcPr>
          <w:p w14:paraId="0986366D">
            <w:pPr>
              <w:rPr>
                <w:sz w:val="30"/>
                <w:szCs w:val="30"/>
              </w:rPr>
            </w:pPr>
            <w:r>
              <w:rPr>
                <w:sz w:val="30"/>
                <w:szCs w:val="30"/>
              </w:rPr>
              <w:t>id, user_id (FK→users), title, category, description, status, assigned_to (FK→users), resolution, attachment_url, created_at, updated_at</w:t>
            </w:r>
          </w:p>
        </w:tc>
      </w:tr>
      <w:tr w14:paraId="7C083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FD2FC2">
            <w:pPr>
              <w:rPr>
                <w:sz w:val="30"/>
                <w:szCs w:val="30"/>
              </w:rPr>
            </w:pPr>
            <w:r>
              <w:rPr>
                <w:sz w:val="30"/>
                <w:szCs w:val="30"/>
              </w:rPr>
              <w:t>speed_tests</w:t>
            </w:r>
          </w:p>
        </w:tc>
        <w:tc>
          <w:tcPr>
            <w:tcW w:w="3135" w:type="dxa"/>
          </w:tcPr>
          <w:p w14:paraId="693F7AEE">
            <w:pPr>
              <w:rPr>
                <w:sz w:val="30"/>
                <w:szCs w:val="30"/>
              </w:rPr>
            </w:pPr>
            <w:r>
              <w:rPr>
                <w:sz w:val="30"/>
                <w:szCs w:val="30"/>
              </w:rPr>
              <w:t>Speed test results history</w:t>
            </w:r>
          </w:p>
        </w:tc>
        <w:tc>
          <w:tcPr>
            <w:tcW w:w="3135" w:type="dxa"/>
          </w:tcPr>
          <w:p w14:paraId="08B9E0AA">
            <w:pPr>
              <w:rPr>
                <w:sz w:val="30"/>
                <w:szCs w:val="30"/>
              </w:rPr>
            </w:pPr>
            <w:r>
              <w:rPr>
                <w:sz w:val="30"/>
                <w:szCs w:val="30"/>
              </w:rPr>
              <w:t>id, user_id (FK→users), download_mbps, upload_mbps, ping_ms, jitter_ms, created_at</w:t>
            </w:r>
          </w:p>
        </w:tc>
      </w:tr>
      <w:tr w14:paraId="31CA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3FFFA48">
            <w:pPr>
              <w:rPr>
                <w:sz w:val="30"/>
                <w:szCs w:val="30"/>
              </w:rPr>
            </w:pPr>
            <w:r>
              <w:rPr>
                <w:sz w:val="30"/>
                <w:szCs w:val="30"/>
              </w:rPr>
              <w:t>ott_claims</w:t>
            </w:r>
          </w:p>
        </w:tc>
        <w:tc>
          <w:tcPr>
            <w:tcW w:w="3135" w:type="dxa"/>
          </w:tcPr>
          <w:p w14:paraId="1A21FBA9">
            <w:pPr>
              <w:rPr>
                <w:sz w:val="30"/>
                <w:szCs w:val="30"/>
              </w:rPr>
            </w:pPr>
            <w:r>
              <w:rPr>
                <w:sz w:val="30"/>
                <w:szCs w:val="30"/>
              </w:rPr>
              <w:t>OTT platform benefit claims</w:t>
            </w:r>
          </w:p>
        </w:tc>
        <w:tc>
          <w:tcPr>
            <w:tcW w:w="3135" w:type="dxa"/>
          </w:tcPr>
          <w:p w14:paraId="11C1C772">
            <w:pPr>
              <w:rPr>
                <w:sz w:val="30"/>
                <w:szCs w:val="30"/>
              </w:rPr>
            </w:pPr>
            <w:r>
              <w:rPr>
                <w:sz w:val="30"/>
                <w:szCs w:val="30"/>
              </w:rPr>
              <w:t>id, user_id (FK→users), ott_platform, claimed_at, expiry_date, status</w:t>
            </w:r>
          </w:p>
        </w:tc>
      </w:tr>
      <w:tr w14:paraId="29ED7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C226A71">
            <w:pPr>
              <w:rPr>
                <w:sz w:val="30"/>
                <w:szCs w:val="30"/>
              </w:rPr>
            </w:pPr>
            <w:r>
              <w:rPr>
                <w:sz w:val="30"/>
                <w:szCs w:val="30"/>
              </w:rPr>
              <w:t>cloud_files</w:t>
            </w:r>
          </w:p>
        </w:tc>
        <w:tc>
          <w:tcPr>
            <w:tcW w:w="3135" w:type="dxa"/>
          </w:tcPr>
          <w:p w14:paraId="48242E37">
            <w:pPr>
              <w:rPr>
                <w:sz w:val="30"/>
                <w:szCs w:val="30"/>
              </w:rPr>
            </w:pPr>
            <w:r>
              <w:rPr>
                <w:sz w:val="30"/>
                <w:szCs w:val="30"/>
              </w:rPr>
              <w:t>Cloud drive file storage records</w:t>
            </w:r>
          </w:p>
        </w:tc>
        <w:tc>
          <w:tcPr>
            <w:tcW w:w="3135" w:type="dxa"/>
          </w:tcPr>
          <w:p w14:paraId="567DE2DE">
            <w:pPr>
              <w:rPr>
                <w:sz w:val="30"/>
                <w:szCs w:val="30"/>
              </w:rPr>
            </w:pPr>
            <w:r>
              <w:rPr>
                <w:sz w:val="30"/>
                <w:szCs w:val="30"/>
              </w:rPr>
              <w:t>id, user_id (FK→users), file_path, file_name, file_type, file_size_mb, folder, is_deleted, nc_file_path, nc_share_token, created_at</w:t>
            </w:r>
          </w:p>
        </w:tc>
      </w:tr>
      <w:tr w14:paraId="2539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3541852">
            <w:pPr>
              <w:rPr>
                <w:sz w:val="30"/>
                <w:szCs w:val="30"/>
              </w:rPr>
            </w:pPr>
            <w:r>
              <w:rPr>
                <w:sz w:val="30"/>
                <w:szCs w:val="30"/>
              </w:rPr>
              <w:t>network_devices</w:t>
            </w:r>
          </w:p>
        </w:tc>
        <w:tc>
          <w:tcPr>
            <w:tcW w:w="3135" w:type="dxa"/>
          </w:tcPr>
          <w:p w14:paraId="369C883E">
            <w:pPr>
              <w:rPr>
                <w:sz w:val="30"/>
                <w:szCs w:val="30"/>
              </w:rPr>
            </w:pPr>
            <w:r>
              <w:rPr>
                <w:sz w:val="30"/>
                <w:szCs w:val="30"/>
              </w:rPr>
              <w:t>Discovered network devices</w:t>
            </w:r>
          </w:p>
        </w:tc>
        <w:tc>
          <w:tcPr>
            <w:tcW w:w="3135" w:type="dxa"/>
          </w:tcPr>
          <w:p w14:paraId="703FDC0B">
            <w:pPr>
              <w:rPr>
                <w:sz w:val="30"/>
                <w:szCs w:val="30"/>
              </w:rPr>
            </w:pPr>
            <w:r>
              <w:rPr>
                <w:sz w:val="30"/>
                <w:szCs w:val="30"/>
              </w:rPr>
              <w:t>id, user_id (FK→users), mac_address (UNIQUE), device_name, is_trusted, is_blocked, last_seen, created_at</w:t>
            </w:r>
          </w:p>
        </w:tc>
      </w:tr>
      <w:tr w14:paraId="4381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F35B0A8">
            <w:pPr>
              <w:rPr>
                <w:sz w:val="30"/>
                <w:szCs w:val="30"/>
              </w:rPr>
            </w:pPr>
            <w:r>
              <w:rPr>
                <w:sz w:val="30"/>
                <w:szCs w:val="30"/>
              </w:rPr>
              <w:t>commissions</w:t>
            </w:r>
          </w:p>
        </w:tc>
        <w:tc>
          <w:tcPr>
            <w:tcW w:w="3135" w:type="dxa"/>
          </w:tcPr>
          <w:p w14:paraId="002536E8">
            <w:pPr>
              <w:rPr>
                <w:sz w:val="30"/>
                <w:szCs w:val="30"/>
              </w:rPr>
            </w:pPr>
            <w:r>
              <w:rPr>
                <w:sz w:val="30"/>
                <w:szCs w:val="30"/>
              </w:rPr>
              <w:t>Sales commission records</w:t>
            </w:r>
          </w:p>
        </w:tc>
        <w:tc>
          <w:tcPr>
            <w:tcW w:w="3135" w:type="dxa"/>
          </w:tcPr>
          <w:p w14:paraId="76EDF2A4">
            <w:pPr>
              <w:rPr>
                <w:sz w:val="30"/>
                <w:szCs w:val="30"/>
              </w:rPr>
            </w:pPr>
            <w:r>
              <w:rPr>
                <w:sz w:val="30"/>
                <w:szCs w:val="30"/>
              </w:rPr>
              <w:t>id, sales_person_id (FK→users), lead_id (FK→leads), amount, type, status, paid_at, created_at</w:t>
            </w:r>
          </w:p>
        </w:tc>
      </w:tr>
      <w:tr w14:paraId="5018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01C68C4">
            <w:pPr>
              <w:rPr>
                <w:sz w:val="30"/>
                <w:szCs w:val="30"/>
              </w:rPr>
            </w:pPr>
            <w:r>
              <w:rPr>
                <w:sz w:val="30"/>
                <w:szCs w:val="30"/>
              </w:rPr>
              <w:t>payouts</w:t>
            </w:r>
          </w:p>
        </w:tc>
        <w:tc>
          <w:tcPr>
            <w:tcW w:w="3135" w:type="dxa"/>
          </w:tcPr>
          <w:p w14:paraId="6B09A984">
            <w:pPr>
              <w:rPr>
                <w:sz w:val="30"/>
                <w:szCs w:val="30"/>
              </w:rPr>
            </w:pPr>
            <w:r>
              <w:rPr>
                <w:sz w:val="30"/>
                <w:szCs w:val="30"/>
              </w:rPr>
              <w:t>Payout requests from sales/tech</w:t>
            </w:r>
          </w:p>
        </w:tc>
        <w:tc>
          <w:tcPr>
            <w:tcW w:w="3135" w:type="dxa"/>
          </w:tcPr>
          <w:p w14:paraId="5D271835">
            <w:pPr>
              <w:rPr>
                <w:sz w:val="30"/>
                <w:szCs w:val="30"/>
              </w:rPr>
            </w:pPr>
            <w:r>
              <w:rPr>
                <w:sz w:val="30"/>
                <w:szCs w:val="30"/>
              </w:rPr>
              <w:t>id, user_id (FK→users), role, amount, bank_account, upi_id, aadhaar, status, approved_by (FK→users), created_at</w:t>
            </w:r>
          </w:p>
        </w:tc>
      </w:tr>
      <w:tr w14:paraId="1D78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CEDDAFE">
            <w:pPr>
              <w:rPr>
                <w:sz w:val="30"/>
                <w:szCs w:val="30"/>
              </w:rPr>
            </w:pPr>
            <w:r>
              <w:rPr>
                <w:sz w:val="30"/>
                <w:szCs w:val="30"/>
              </w:rPr>
              <w:t>notifications</w:t>
            </w:r>
          </w:p>
        </w:tc>
        <w:tc>
          <w:tcPr>
            <w:tcW w:w="3135" w:type="dxa"/>
          </w:tcPr>
          <w:p w14:paraId="0E7D4DE6">
            <w:pPr>
              <w:rPr>
                <w:sz w:val="30"/>
                <w:szCs w:val="30"/>
              </w:rPr>
            </w:pPr>
            <w:r>
              <w:rPr>
                <w:sz w:val="30"/>
                <w:szCs w:val="30"/>
              </w:rPr>
              <w:t>System notifications</w:t>
            </w:r>
          </w:p>
        </w:tc>
        <w:tc>
          <w:tcPr>
            <w:tcW w:w="3135" w:type="dxa"/>
          </w:tcPr>
          <w:p w14:paraId="40063B2E">
            <w:pPr>
              <w:rPr>
                <w:sz w:val="30"/>
                <w:szCs w:val="30"/>
              </w:rPr>
            </w:pPr>
            <w:r>
              <w:rPr>
                <w:sz w:val="30"/>
                <w:szCs w:val="30"/>
              </w:rPr>
              <w:t>id, user_id (FK→users), title, body, type, is_read, data (JSONB), created_at</w:t>
            </w:r>
          </w:p>
        </w:tc>
      </w:tr>
      <w:tr w14:paraId="6E212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D51A7D2">
            <w:pPr>
              <w:rPr>
                <w:sz w:val="30"/>
                <w:szCs w:val="30"/>
              </w:rPr>
            </w:pPr>
            <w:r>
              <w:rPr>
                <w:sz w:val="30"/>
                <w:szCs w:val="30"/>
              </w:rPr>
              <w:t>notification_preferences</w:t>
            </w:r>
          </w:p>
        </w:tc>
        <w:tc>
          <w:tcPr>
            <w:tcW w:w="3135" w:type="dxa"/>
          </w:tcPr>
          <w:p w14:paraId="18239802">
            <w:pPr>
              <w:rPr>
                <w:sz w:val="30"/>
                <w:szCs w:val="30"/>
              </w:rPr>
            </w:pPr>
            <w:r>
              <w:rPr>
                <w:sz w:val="30"/>
                <w:szCs w:val="30"/>
              </w:rPr>
              <w:t>User notification settings</w:t>
            </w:r>
          </w:p>
        </w:tc>
        <w:tc>
          <w:tcPr>
            <w:tcW w:w="3135" w:type="dxa"/>
          </w:tcPr>
          <w:p w14:paraId="7BEB9C95">
            <w:pPr>
              <w:rPr>
                <w:sz w:val="30"/>
                <w:szCs w:val="30"/>
              </w:rPr>
            </w:pPr>
            <w:r>
              <w:rPr>
                <w:sz w:val="30"/>
                <w:szCs w:val="30"/>
              </w:rPr>
              <w:t>id, user_id (FK→users, UNIQUE), network_alerts, security_warnings, bill_reminders, promotional_offers, updated_at</w:t>
            </w:r>
          </w:p>
        </w:tc>
      </w:tr>
      <w:tr w14:paraId="4BF4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819039B">
            <w:pPr>
              <w:rPr>
                <w:sz w:val="30"/>
                <w:szCs w:val="30"/>
              </w:rPr>
            </w:pPr>
            <w:r>
              <w:rPr>
                <w:sz w:val="30"/>
                <w:szCs w:val="30"/>
              </w:rPr>
              <w:t>ads</w:t>
            </w:r>
          </w:p>
        </w:tc>
        <w:tc>
          <w:tcPr>
            <w:tcW w:w="3135" w:type="dxa"/>
          </w:tcPr>
          <w:p w14:paraId="7C832D7F">
            <w:pPr>
              <w:rPr>
                <w:sz w:val="30"/>
                <w:szCs w:val="30"/>
              </w:rPr>
            </w:pPr>
            <w:r>
              <w:rPr>
                <w:sz w:val="30"/>
                <w:szCs w:val="30"/>
              </w:rPr>
              <w:t>Promotional ad campaigns</w:t>
            </w:r>
          </w:p>
        </w:tc>
        <w:tc>
          <w:tcPr>
            <w:tcW w:w="3135" w:type="dxa"/>
          </w:tcPr>
          <w:p w14:paraId="4F26305C">
            <w:pPr>
              <w:rPr>
                <w:sz w:val="30"/>
                <w:szCs w:val="30"/>
              </w:rPr>
            </w:pPr>
            <w:r>
              <w:rPr>
                <w:sz w:val="30"/>
                <w:szCs w:val="30"/>
              </w:rPr>
              <w:t>id, title, image_path, target_roles (TEXT[]), target_plan_ids (UUID[]), is_active, start_date, end_date, revenue_generated, created_at</w:t>
            </w:r>
          </w:p>
        </w:tc>
      </w:tr>
      <w:tr w14:paraId="0B0F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7AA4C9F">
            <w:pPr>
              <w:rPr>
                <w:sz w:val="30"/>
                <w:szCs w:val="30"/>
              </w:rPr>
            </w:pPr>
            <w:r>
              <w:rPr>
                <w:sz w:val="30"/>
                <w:szCs w:val="30"/>
              </w:rPr>
              <w:t>ratings</w:t>
            </w:r>
          </w:p>
        </w:tc>
        <w:tc>
          <w:tcPr>
            <w:tcW w:w="3135" w:type="dxa"/>
          </w:tcPr>
          <w:p w14:paraId="23092D18">
            <w:pPr>
              <w:rPr>
                <w:sz w:val="30"/>
                <w:szCs w:val="30"/>
              </w:rPr>
            </w:pPr>
            <w:r>
              <w:rPr>
                <w:sz w:val="30"/>
                <w:szCs w:val="30"/>
              </w:rPr>
              <w:t>Customer→Technician ratings</w:t>
            </w:r>
          </w:p>
        </w:tc>
        <w:tc>
          <w:tcPr>
            <w:tcW w:w="3135" w:type="dxa"/>
          </w:tcPr>
          <w:p w14:paraId="13404DC1">
            <w:pPr>
              <w:rPr>
                <w:sz w:val="30"/>
                <w:szCs w:val="30"/>
              </w:rPr>
            </w:pPr>
            <w:r>
              <w:rPr>
                <w:sz w:val="30"/>
                <w:szCs w:val="30"/>
              </w:rPr>
              <w:t>id, job_id (FK→jobs), customer_id (FK→users), technician_id (FK→users), stars (1-5), comment, created_at</w:t>
            </w:r>
          </w:p>
        </w:tc>
      </w:tr>
      <w:tr w14:paraId="4CBDF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3E467C5">
            <w:pPr>
              <w:rPr>
                <w:sz w:val="30"/>
                <w:szCs w:val="30"/>
              </w:rPr>
            </w:pPr>
            <w:r>
              <w:rPr>
                <w:sz w:val="30"/>
                <w:szCs w:val="30"/>
              </w:rPr>
              <w:t>expenses</w:t>
            </w:r>
          </w:p>
        </w:tc>
        <w:tc>
          <w:tcPr>
            <w:tcW w:w="3135" w:type="dxa"/>
          </w:tcPr>
          <w:p w14:paraId="6DDEAF19">
            <w:pPr>
              <w:rPr>
                <w:sz w:val="30"/>
                <w:szCs w:val="30"/>
              </w:rPr>
            </w:pPr>
            <w:r>
              <w:rPr>
                <w:sz w:val="30"/>
                <w:szCs w:val="30"/>
              </w:rPr>
              <w:t>Business expenses tracking</w:t>
            </w:r>
          </w:p>
        </w:tc>
        <w:tc>
          <w:tcPr>
            <w:tcW w:w="3135" w:type="dxa"/>
          </w:tcPr>
          <w:p w14:paraId="39067467">
            <w:pPr>
              <w:rPr>
                <w:sz w:val="30"/>
                <w:szCs w:val="30"/>
              </w:rPr>
            </w:pPr>
            <w:r>
              <w:rPr>
                <w:sz w:val="30"/>
                <w:szCs w:val="30"/>
              </w:rPr>
              <w:t>id, category, amount, description, expense_date, added_by (FK→users), created_at</w:t>
            </w:r>
          </w:p>
        </w:tc>
      </w:tr>
      <w:tr w14:paraId="08FD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3324D3">
            <w:pPr>
              <w:rPr>
                <w:sz w:val="30"/>
                <w:szCs w:val="30"/>
              </w:rPr>
            </w:pPr>
            <w:r>
              <w:rPr>
                <w:sz w:val="30"/>
                <w:szCs w:val="30"/>
              </w:rPr>
              <w:t>modem_info</w:t>
            </w:r>
          </w:p>
        </w:tc>
        <w:tc>
          <w:tcPr>
            <w:tcW w:w="3135" w:type="dxa"/>
          </w:tcPr>
          <w:p w14:paraId="0D5052F0">
            <w:pPr>
              <w:rPr>
                <w:sz w:val="30"/>
                <w:szCs w:val="30"/>
              </w:rPr>
            </w:pPr>
            <w:r>
              <w:rPr>
                <w:sz w:val="30"/>
                <w:szCs w:val="30"/>
              </w:rPr>
              <w:t>Modem/ONT device information</w:t>
            </w:r>
          </w:p>
        </w:tc>
        <w:tc>
          <w:tcPr>
            <w:tcW w:w="3135" w:type="dxa"/>
          </w:tcPr>
          <w:p w14:paraId="06BEBC04">
            <w:pPr>
              <w:rPr>
                <w:sz w:val="30"/>
                <w:szCs w:val="30"/>
              </w:rPr>
            </w:pPr>
            <w:r>
              <w:rPr>
                <w:sz w:val="30"/>
                <w:szCs w:val="30"/>
              </w:rPr>
              <w:t>id, user_id (FK→users), mac_address, device_type, ip_address, signal_strength, last_synced, created_at</w:t>
            </w:r>
          </w:p>
        </w:tc>
      </w:tr>
      <w:tr w14:paraId="3D7A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AF017FF">
            <w:pPr>
              <w:rPr>
                <w:sz w:val="30"/>
                <w:szCs w:val="30"/>
              </w:rPr>
            </w:pPr>
            <w:r>
              <w:rPr>
                <w:sz w:val="30"/>
                <w:szCs w:val="30"/>
              </w:rPr>
              <w:t>audit_logs</w:t>
            </w:r>
          </w:p>
        </w:tc>
        <w:tc>
          <w:tcPr>
            <w:tcW w:w="3135" w:type="dxa"/>
          </w:tcPr>
          <w:p w14:paraId="6D0A823A">
            <w:pPr>
              <w:rPr>
                <w:sz w:val="30"/>
                <w:szCs w:val="30"/>
              </w:rPr>
            </w:pPr>
            <w:r>
              <w:rPr>
                <w:sz w:val="30"/>
                <w:szCs w:val="30"/>
              </w:rPr>
              <w:t>System audit trail</w:t>
            </w:r>
          </w:p>
        </w:tc>
        <w:tc>
          <w:tcPr>
            <w:tcW w:w="3135" w:type="dxa"/>
          </w:tcPr>
          <w:p w14:paraId="52F6FF00">
            <w:pPr>
              <w:rPr>
                <w:sz w:val="30"/>
                <w:szCs w:val="30"/>
              </w:rPr>
            </w:pPr>
            <w:r>
              <w:rPr>
                <w:sz w:val="30"/>
                <w:szCs w:val="30"/>
              </w:rPr>
              <w:t>id, user_id (FK→users), action, target_table, target_id, old_values (JSONB), new_values (JSONB), ip_address, user_agent, created_at</w:t>
            </w:r>
          </w:p>
        </w:tc>
      </w:tr>
      <w:tr w14:paraId="213F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AC42465">
            <w:pPr>
              <w:rPr>
                <w:sz w:val="30"/>
                <w:szCs w:val="30"/>
              </w:rPr>
            </w:pPr>
            <w:r>
              <w:rPr>
                <w:sz w:val="30"/>
                <w:szCs w:val="30"/>
              </w:rPr>
              <w:t>otp_logs</w:t>
            </w:r>
          </w:p>
        </w:tc>
        <w:tc>
          <w:tcPr>
            <w:tcW w:w="3135" w:type="dxa"/>
          </w:tcPr>
          <w:p w14:paraId="683D3251">
            <w:pPr>
              <w:rPr>
                <w:sz w:val="30"/>
                <w:szCs w:val="30"/>
              </w:rPr>
            </w:pPr>
            <w:r>
              <w:rPr>
                <w:sz w:val="30"/>
                <w:szCs w:val="30"/>
              </w:rPr>
              <w:t>OTP verification records</w:t>
            </w:r>
          </w:p>
        </w:tc>
        <w:tc>
          <w:tcPr>
            <w:tcW w:w="3135" w:type="dxa"/>
          </w:tcPr>
          <w:p w14:paraId="53C3E950">
            <w:pPr>
              <w:rPr>
                <w:sz w:val="30"/>
                <w:szCs w:val="30"/>
              </w:rPr>
            </w:pPr>
            <w:r>
              <w:rPr>
                <w:sz w:val="30"/>
                <w:szCs w:val="30"/>
              </w:rPr>
              <w:t>id, phone, otp_hash, attempts, expires_at, is_used, user_id (FK→users), created_at</w:t>
            </w:r>
          </w:p>
        </w:tc>
      </w:tr>
      <w:tr w14:paraId="3D68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224C35F">
            <w:pPr>
              <w:rPr>
                <w:sz w:val="30"/>
                <w:szCs w:val="30"/>
              </w:rPr>
            </w:pPr>
            <w:r>
              <w:rPr>
                <w:sz w:val="30"/>
                <w:szCs w:val="30"/>
              </w:rPr>
              <w:t>plan_change_requests</w:t>
            </w:r>
          </w:p>
        </w:tc>
        <w:tc>
          <w:tcPr>
            <w:tcW w:w="3135" w:type="dxa"/>
          </w:tcPr>
          <w:p w14:paraId="34D3A440">
            <w:pPr>
              <w:rPr>
                <w:sz w:val="30"/>
                <w:szCs w:val="30"/>
              </w:rPr>
            </w:pPr>
            <w:r>
              <w:rPr>
                <w:sz w:val="30"/>
                <w:szCs w:val="30"/>
              </w:rPr>
              <w:t>Plan upgrade/downgrade requests</w:t>
            </w:r>
          </w:p>
        </w:tc>
        <w:tc>
          <w:tcPr>
            <w:tcW w:w="3135" w:type="dxa"/>
          </w:tcPr>
          <w:p w14:paraId="73C0945F">
            <w:pPr>
              <w:rPr>
                <w:sz w:val="30"/>
                <w:szCs w:val="30"/>
              </w:rPr>
            </w:pPr>
            <w:r>
              <w:rPr>
                <w:sz w:val="30"/>
                <w:szCs w:val="30"/>
              </w:rPr>
              <w:t>id, user_id, current_plan_id, target_plan_id, reason, status, reviewed_by, reviewed_at, created_at</w:t>
            </w:r>
          </w:p>
        </w:tc>
      </w:tr>
    </w:tbl>
    <w:p w14:paraId="67780633">
      <w:pPr>
        <w:rPr>
          <w:sz w:val="30"/>
          <w:szCs w:val="30"/>
        </w:rPr>
      </w:pPr>
    </w:p>
    <w:p w14:paraId="61819DD7">
      <w:pPr>
        <w:pStyle w:val="3"/>
        <w:rPr>
          <w:sz w:val="30"/>
          <w:szCs w:val="30"/>
        </w:rPr>
      </w:pPr>
      <w:r>
        <w:rPr>
          <w:sz w:val="30"/>
          <w:szCs w:val="30"/>
        </w:rPr>
        <w:t>6.3 Entity Relationships</w:t>
      </w:r>
    </w:p>
    <w:p w14:paraId="59D47603">
      <w:pPr>
        <w:rPr>
          <w:sz w:val="30"/>
          <w:szCs w:val="30"/>
        </w:rPr>
      </w:pPr>
      <w:r>
        <w:rPr>
          <w:sz w:val="30"/>
          <w:szCs w:val="30"/>
        </w:rPr>
        <w:t>Key foreign key relationships in the database:</w:t>
      </w:r>
    </w:p>
    <w:p w14:paraId="3CBFB65C">
      <w:pPr>
        <w:pStyle w:val="25"/>
        <w:rPr>
          <w:sz w:val="30"/>
          <w:szCs w:val="30"/>
        </w:rPr>
      </w:pPr>
      <w:r>
        <w:rPr>
          <w:sz w:val="30"/>
          <w:szCs w:val="30"/>
        </w:rPr>
        <w:t>users.role_id → roles.id (Many-to-One: Each user has one role)</w:t>
      </w:r>
    </w:p>
    <w:p w14:paraId="6E884C9D">
      <w:pPr>
        <w:pStyle w:val="25"/>
        <w:rPr>
          <w:sz w:val="30"/>
          <w:szCs w:val="30"/>
        </w:rPr>
      </w:pPr>
      <w:r>
        <w:rPr>
          <w:sz w:val="30"/>
          <w:szCs w:val="30"/>
        </w:rPr>
        <w:t>user_plans.user_id → users.id (One-to-Many: User can have multiple plan subscriptions)</w:t>
      </w:r>
    </w:p>
    <w:p w14:paraId="3D42DB7C">
      <w:pPr>
        <w:pStyle w:val="25"/>
        <w:rPr>
          <w:sz w:val="30"/>
          <w:szCs w:val="30"/>
        </w:rPr>
      </w:pPr>
      <w:r>
        <w:rPr>
          <w:sz w:val="30"/>
          <w:szCs w:val="30"/>
        </w:rPr>
        <w:t>user_plans.plan_id → plans.id (Many-to-One: Each subscription links to a plan)</w:t>
      </w:r>
    </w:p>
    <w:p w14:paraId="226CA0D8">
      <w:pPr>
        <w:pStyle w:val="25"/>
        <w:rPr>
          <w:sz w:val="30"/>
          <w:szCs w:val="30"/>
        </w:rPr>
      </w:pPr>
      <w:r>
        <w:rPr>
          <w:sz w:val="30"/>
          <w:szCs w:val="30"/>
        </w:rPr>
        <w:t>leads.sales_person_id → users.id (Many-to-One: Each lead belongs to a sales person)</w:t>
      </w:r>
    </w:p>
    <w:p w14:paraId="32ED07BE">
      <w:pPr>
        <w:pStyle w:val="25"/>
        <w:rPr>
          <w:sz w:val="30"/>
          <w:szCs w:val="30"/>
        </w:rPr>
      </w:pPr>
      <w:r>
        <w:rPr>
          <w:sz w:val="30"/>
          <w:szCs w:val="30"/>
        </w:rPr>
        <w:t>jobs.technician_id → users.id (Many-to-One: Each job assigned to a technician)</w:t>
      </w:r>
    </w:p>
    <w:p w14:paraId="1051899D">
      <w:pPr>
        <w:pStyle w:val="25"/>
        <w:rPr>
          <w:sz w:val="30"/>
          <w:szCs w:val="30"/>
        </w:rPr>
      </w:pPr>
      <w:r>
        <w:rPr>
          <w:sz w:val="30"/>
          <w:szCs w:val="30"/>
        </w:rPr>
        <w:t>jobs.customer_id → users.id (Many-to-One: Each job belongs to a customer)</w:t>
      </w:r>
    </w:p>
    <w:p w14:paraId="27B5C927">
      <w:pPr>
        <w:pStyle w:val="25"/>
        <w:rPr>
          <w:sz w:val="30"/>
          <w:szCs w:val="30"/>
        </w:rPr>
      </w:pPr>
      <w:r>
        <w:rPr>
          <w:sz w:val="30"/>
          <w:szCs w:val="30"/>
        </w:rPr>
        <w:t>complaints.user_id → users.id (Many-to-One: Each complaint filed by a user)</w:t>
      </w:r>
    </w:p>
    <w:p w14:paraId="535A9F9F">
      <w:pPr>
        <w:pStyle w:val="25"/>
        <w:rPr>
          <w:sz w:val="30"/>
          <w:szCs w:val="30"/>
        </w:rPr>
      </w:pPr>
      <w:r>
        <w:rPr>
          <w:sz w:val="30"/>
          <w:szCs w:val="30"/>
        </w:rPr>
        <w:t>complaints.assigned_to → users.id (Many-to-One: Complaint assigned to technician/admin)</w:t>
      </w:r>
    </w:p>
    <w:p w14:paraId="5FFA6E66">
      <w:pPr>
        <w:pStyle w:val="25"/>
        <w:rPr>
          <w:sz w:val="30"/>
          <w:szCs w:val="30"/>
        </w:rPr>
      </w:pPr>
      <w:r>
        <w:rPr>
          <w:sz w:val="30"/>
          <w:szCs w:val="30"/>
        </w:rPr>
        <w:t>commissions.sales_person_id → users.id (Many-to-One: Commission earned by sales agent)</w:t>
      </w:r>
    </w:p>
    <w:p w14:paraId="303C2062">
      <w:pPr>
        <w:pStyle w:val="25"/>
        <w:rPr>
          <w:sz w:val="30"/>
          <w:szCs w:val="30"/>
        </w:rPr>
      </w:pPr>
      <w:r>
        <w:rPr>
          <w:sz w:val="30"/>
          <w:szCs w:val="30"/>
        </w:rPr>
        <w:t>payouts.user_id → users.id (Many-to-One: Payout requested by user)</w:t>
      </w:r>
    </w:p>
    <w:p w14:paraId="46F86F95">
      <w:pPr>
        <w:pStyle w:val="25"/>
        <w:rPr>
          <w:sz w:val="30"/>
          <w:szCs w:val="30"/>
        </w:rPr>
      </w:pPr>
      <w:r>
        <w:rPr>
          <w:sz w:val="30"/>
          <w:szCs w:val="30"/>
        </w:rPr>
        <w:t>payouts.approved_by → users.id (Many-to-One: Payout approved by admin)</w:t>
      </w:r>
    </w:p>
    <w:p w14:paraId="45CF2A22">
      <w:pPr>
        <w:pStyle w:val="25"/>
        <w:rPr>
          <w:sz w:val="30"/>
          <w:szCs w:val="30"/>
        </w:rPr>
      </w:pPr>
      <w:r>
        <w:rPr>
          <w:sz w:val="30"/>
          <w:szCs w:val="30"/>
        </w:rPr>
        <w:t>ratings.job_id → jobs.id (One-to-One: Rating for completed job)</w:t>
      </w:r>
    </w:p>
    <w:p w14:paraId="40144A11">
      <w:pPr>
        <w:pStyle w:val="3"/>
        <w:rPr>
          <w:sz w:val="30"/>
          <w:szCs w:val="30"/>
        </w:rPr>
      </w:pPr>
      <w:r>
        <w:rPr>
          <w:sz w:val="30"/>
          <w:szCs w:val="30"/>
        </w:rPr>
        <w:t>6.4 Database Indexes</w:t>
      </w:r>
    </w:p>
    <w:p w14:paraId="1886C331">
      <w:pPr>
        <w:rPr>
          <w:sz w:val="30"/>
          <w:szCs w:val="30"/>
        </w:rPr>
      </w:pPr>
      <w:r>
        <w:rPr>
          <w:sz w:val="30"/>
          <w:szCs w:val="30"/>
        </w:rPr>
        <w:t>Performance indexes defined across the schema:</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1"/>
        <w:gridCol w:w="4087"/>
        <w:gridCol w:w="1594"/>
      </w:tblGrid>
      <w:tr w14:paraId="3796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54E0C5B0">
            <w:pPr>
              <w:jc w:val="center"/>
              <w:rPr>
                <w:sz w:val="30"/>
                <w:szCs w:val="30"/>
              </w:rPr>
            </w:pPr>
            <w:r>
              <w:rPr>
                <w:b/>
                <w:color w:val="FFFFFF"/>
                <w:sz w:val="30"/>
                <w:szCs w:val="30"/>
              </w:rPr>
              <w:t>Index Name</w:t>
            </w:r>
          </w:p>
        </w:tc>
        <w:tc>
          <w:tcPr>
            <w:tcW w:w="3135" w:type="dxa"/>
            <w:shd w:val="clear" w:color="auto" w:fill="0A2540"/>
          </w:tcPr>
          <w:p w14:paraId="278A9050">
            <w:pPr>
              <w:jc w:val="center"/>
              <w:rPr>
                <w:sz w:val="30"/>
                <w:szCs w:val="30"/>
              </w:rPr>
            </w:pPr>
            <w:r>
              <w:rPr>
                <w:b/>
                <w:color w:val="FFFFFF"/>
                <w:sz w:val="30"/>
                <w:szCs w:val="30"/>
              </w:rPr>
              <w:t>Columns</w:t>
            </w:r>
          </w:p>
        </w:tc>
        <w:tc>
          <w:tcPr>
            <w:tcW w:w="3135" w:type="dxa"/>
            <w:shd w:val="clear" w:color="auto" w:fill="0A2540"/>
          </w:tcPr>
          <w:p w14:paraId="29298DBE">
            <w:pPr>
              <w:jc w:val="center"/>
              <w:rPr>
                <w:sz w:val="30"/>
                <w:szCs w:val="30"/>
              </w:rPr>
            </w:pPr>
            <w:r>
              <w:rPr>
                <w:b/>
                <w:color w:val="FFFFFF"/>
                <w:sz w:val="30"/>
                <w:szCs w:val="30"/>
              </w:rPr>
              <w:t>Purpose</w:t>
            </w:r>
          </w:p>
        </w:tc>
      </w:tr>
      <w:tr w14:paraId="6754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FD2CAAA">
            <w:pPr>
              <w:rPr>
                <w:sz w:val="30"/>
                <w:szCs w:val="30"/>
              </w:rPr>
            </w:pPr>
            <w:r>
              <w:rPr>
                <w:sz w:val="30"/>
                <w:szCs w:val="30"/>
              </w:rPr>
              <w:t>idx_speed_tests_user_id</w:t>
            </w:r>
          </w:p>
        </w:tc>
        <w:tc>
          <w:tcPr>
            <w:tcW w:w="3135" w:type="dxa"/>
          </w:tcPr>
          <w:p w14:paraId="212876AF">
            <w:pPr>
              <w:rPr>
                <w:sz w:val="30"/>
                <w:szCs w:val="30"/>
              </w:rPr>
            </w:pPr>
            <w:r>
              <w:rPr>
                <w:sz w:val="30"/>
                <w:szCs w:val="30"/>
              </w:rPr>
              <w:t>speed_tests(user_id)</w:t>
            </w:r>
          </w:p>
        </w:tc>
        <w:tc>
          <w:tcPr>
            <w:tcW w:w="3135" w:type="dxa"/>
          </w:tcPr>
          <w:p w14:paraId="5E275390">
            <w:pPr>
              <w:rPr>
                <w:sz w:val="30"/>
                <w:szCs w:val="30"/>
              </w:rPr>
            </w:pPr>
            <w:r>
              <w:rPr>
                <w:sz w:val="30"/>
                <w:szCs w:val="30"/>
              </w:rPr>
              <w:t>Fast speed test history lookup per user</w:t>
            </w:r>
          </w:p>
        </w:tc>
      </w:tr>
      <w:tr w14:paraId="213D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0E0A5D5">
            <w:pPr>
              <w:rPr>
                <w:sz w:val="30"/>
                <w:szCs w:val="30"/>
              </w:rPr>
            </w:pPr>
            <w:r>
              <w:rPr>
                <w:sz w:val="30"/>
                <w:szCs w:val="30"/>
              </w:rPr>
              <w:t>idx_otp_logs_user_id</w:t>
            </w:r>
          </w:p>
        </w:tc>
        <w:tc>
          <w:tcPr>
            <w:tcW w:w="3135" w:type="dxa"/>
          </w:tcPr>
          <w:p w14:paraId="71988A3A">
            <w:pPr>
              <w:rPr>
                <w:sz w:val="30"/>
                <w:szCs w:val="30"/>
              </w:rPr>
            </w:pPr>
            <w:r>
              <w:rPr>
                <w:sz w:val="30"/>
                <w:szCs w:val="30"/>
              </w:rPr>
              <w:t>otp_logs(user_id)</w:t>
            </w:r>
          </w:p>
        </w:tc>
        <w:tc>
          <w:tcPr>
            <w:tcW w:w="3135" w:type="dxa"/>
          </w:tcPr>
          <w:p w14:paraId="3240499A">
            <w:pPr>
              <w:rPr>
                <w:sz w:val="30"/>
                <w:szCs w:val="30"/>
              </w:rPr>
            </w:pPr>
            <w:r>
              <w:rPr>
                <w:sz w:val="30"/>
                <w:szCs w:val="30"/>
              </w:rPr>
              <w:t>Quick OTP verification queries</w:t>
            </w:r>
          </w:p>
        </w:tc>
      </w:tr>
      <w:tr w14:paraId="05B9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BBB1B8E">
            <w:pPr>
              <w:rPr>
                <w:sz w:val="30"/>
                <w:szCs w:val="30"/>
              </w:rPr>
            </w:pPr>
            <w:r>
              <w:rPr>
                <w:sz w:val="30"/>
                <w:szCs w:val="30"/>
              </w:rPr>
              <w:t>idx_complaints_status</w:t>
            </w:r>
          </w:p>
        </w:tc>
        <w:tc>
          <w:tcPr>
            <w:tcW w:w="3135" w:type="dxa"/>
          </w:tcPr>
          <w:p w14:paraId="48AEB9EE">
            <w:pPr>
              <w:rPr>
                <w:sz w:val="30"/>
                <w:szCs w:val="30"/>
              </w:rPr>
            </w:pPr>
            <w:r>
              <w:rPr>
                <w:sz w:val="30"/>
                <w:szCs w:val="30"/>
              </w:rPr>
              <w:t>complaints(status)</w:t>
            </w:r>
          </w:p>
        </w:tc>
        <w:tc>
          <w:tcPr>
            <w:tcW w:w="3135" w:type="dxa"/>
          </w:tcPr>
          <w:p w14:paraId="586466C9">
            <w:pPr>
              <w:rPr>
                <w:sz w:val="30"/>
                <w:szCs w:val="30"/>
              </w:rPr>
            </w:pPr>
            <w:r>
              <w:rPr>
                <w:sz w:val="30"/>
                <w:szCs w:val="30"/>
              </w:rPr>
              <w:t>Filter complaints by status efficiently</w:t>
            </w:r>
          </w:p>
        </w:tc>
      </w:tr>
      <w:tr w14:paraId="1701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95854A4">
            <w:pPr>
              <w:rPr>
                <w:sz w:val="30"/>
                <w:szCs w:val="30"/>
              </w:rPr>
            </w:pPr>
            <w:r>
              <w:rPr>
                <w:sz w:val="30"/>
                <w:szCs w:val="30"/>
              </w:rPr>
              <w:t>idx_notifications_user_id</w:t>
            </w:r>
          </w:p>
        </w:tc>
        <w:tc>
          <w:tcPr>
            <w:tcW w:w="3135" w:type="dxa"/>
          </w:tcPr>
          <w:p w14:paraId="6036F3AC">
            <w:pPr>
              <w:rPr>
                <w:sz w:val="30"/>
                <w:szCs w:val="30"/>
              </w:rPr>
            </w:pPr>
            <w:r>
              <w:rPr>
                <w:sz w:val="30"/>
                <w:szCs w:val="30"/>
              </w:rPr>
              <w:t>notifications(user_id)</w:t>
            </w:r>
          </w:p>
        </w:tc>
        <w:tc>
          <w:tcPr>
            <w:tcW w:w="3135" w:type="dxa"/>
          </w:tcPr>
          <w:p w14:paraId="0CAFA8B0">
            <w:pPr>
              <w:rPr>
                <w:sz w:val="30"/>
                <w:szCs w:val="30"/>
              </w:rPr>
            </w:pPr>
            <w:r>
              <w:rPr>
                <w:sz w:val="30"/>
                <w:szCs w:val="30"/>
              </w:rPr>
              <w:t>User notification retrieval</w:t>
            </w:r>
          </w:p>
        </w:tc>
      </w:tr>
      <w:tr w14:paraId="09AB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01E0CEE">
            <w:pPr>
              <w:rPr>
                <w:sz w:val="30"/>
                <w:szCs w:val="30"/>
              </w:rPr>
            </w:pPr>
            <w:r>
              <w:rPr>
                <w:sz w:val="30"/>
                <w:szCs w:val="30"/>
              </w:rPr>
              <w:t>idx_notifications_is_read</w:t>
            </w:r>
          </w:p>
        </w:tc>
        <w:tc>
          <w:tcPr>
            <w:tcW w:w="3135" w:type="dxa"/>
          </w:tcPr>
          <w:p w14:paraId="60939EB5">
            <w:pPr>
              <w:rPr>
                <w:sz w:val="30"/>
                <w:szCs w:val="30"/>
              </w:rPr>
            </w:pPr>
            <w:r>
              <w:rPr>
                <w:sz w:val="30"/>
                <w:szCs w:val="30"/>
              </w:rPr>
              <w:t>notifications(user_id, is_read)</w:t>
            </w:r>
          </w:p>
        </w:tc>
        <w:tc>
          <w:tcPr>
            <w:tcW w:w="3135" w:type="dxa"/>
          </w:tcPr>
          <w:p w14:paraId="3B29225D">
            <w:pPr>
              <w:rPr>
                <w:sz w:val="30"/>
                <w:szCs w:val="30"/>
              </w:rPr>
            </w:pPr>
            <w:r>
              <w:rPr>
                <w:sz w:val="30"/>
                <w:szCs w:val="30"/>
              </w:rPr>
              <w:t>Unread notification count queries</w:t>
            </w:r>
          </w:p>
        </w:tc>
      </w:tr>
      <w:tr w14:paraId="6F9F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C07397E">
            <w:pPr>
              <w:rPr>
                <w:sz w:val="30"/>
                <w:szCs w:val="30"/>
              </w:rPr>
            </w:pPr>
            <w:r>
              <w:rPr>
                <w:sz w:val="30"/>
                <w:szCs w:val="30"/>
              </w:rPr>
              <w:t>idx_plan_change_requests_user</w:t>
            </w:r>
          </w:p>
        </w:tc>
        <w:tc>
          <w:tcPr>
            <w:tcW w:w="3135" w:type="dxa"/>
          </w:tcPr>
          <w:p w14:paraId="0DFC6B0B">
            <w:pPr>
              <w:rPr>
                <w:sz w:val="30"/>
                <w:szCs w:val="30"/>
              </w:rPr>
            </w:pPr>
            <w:r>
              <w:rPr>
                <w:sz w:val="30"/>
                <w:szCs w:val="30"/>
              </w:rPr>
              <w:t>plan_change_requests(user_id)</w:t>
            </w:r>
          </w:p>
        </w:tc>
        <w:tc>
          <w:tcPr>
            <w:tcW w:w="3135" w:type="dxa"/>
          </w:tcPr>
          <w:p w14:paraId="13D6C539">
            <w:pPr>
              <w:rPr>
                <w:sz w:val="30"/>
                <w:szCs w:val="30"/>
              </w:rPr>
            </w:pPr>
            <w:r>
              <w:rPr>
                <w:sz w:val="30"/>
                <w:szCs w:val="30"/>
              </w:rPr>
              <w:t>User plan change history</w:t>
            </w:r>
          </w:p>
        </w:tc>
      </w:tr>
      <w:tr w14:paraId="402E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B889250">
            <w:pPr>
              <w:rPr>
                <w:sz w:val="30"/>
                <w:szCs w:val="30"/>
              </w:rPr>
            </w:pPr>
            <w:r>
              <w:rPr>
                <w:sz w:val="30"/>
                <w:szCs w:val="30"/>
              </w:rPr>
              <w:t>idx_cloud_files_user</w:t>
            </w:r>
          </w:p>
        </w:tc>
        <w:tc>
          <w:tcPr>
            <w:tcW w:w="3135" w:type="dxa"/>
          </w:tcPr>
          <w:p w14:paraId="3B1B9A88">
            <w:pPr>
              <w:rPr>
                <w:sz w:val="30"/>
                <w:szCs w:val="30"/>
              </w:rPr>
            </w:pPr>
            <w:r>
              <w:rPr>
                <w:sz w:val="30"/>
                <w:szCs w:val="30"/>
              </w:rPr>
              <w:t>cloud_files(user_id, is_deleted)</w:t>
            </w:r>
          </w:p>
        </w:tc>
        <w:tc>
          <w:tcPr>
            <w:tcW w:w="3135" w:type="dxa"/>
          </w:tcPr>
          <w:p w14:paraId="28C31E01">
            <w:pPr>
              <w:rPr>
                <w:sz w:val="30"/>
                <w:szCs w:val="30"/>
              </w:rPr>
            </w:pPr>
            <w:r>
              <w:rPr>
                <w:sz w:val="30"/>
                <w:szCs w:val="30"/>
              </w:rPr>
              <w:t>Active cloud files per user</w:t>
            </w:r>
          </w:p>
        </w:tc>
      </w:tr>
      <w:tr w14:paraId="5AE4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E8CEDCF">
            <w:pPr>
              <w:rPr>
                <w:sz w:val="30"/>
                <w:szCs w:val="30"/>
              </w:rPr>
            </w:pPr>
            <w:r>
              <w:rPr>
                <w:sz w:val="30"/>
                <w:szCs w:val="30"/>
              </w:rPr>
              <w:t>idx_notification_prefs_user</w:t>
            </w:r>
          </w:p>
        </w:tc>
        <w:tc>
          <w:tcPr>
            <w:tcW w:w="3135" w:type="dxa"/>
          </w:tcPr>
          <w:p w14:paraId="41CB174D">
            <w:pPr>
              <w:rPr>
                <w:sz w:val="30"/>
                <w:szCs w:val="30"/>
              </w:rPr>
            </w:pPr>
            <w:r>
              <w:rPr>
                <w:sz w:val="30"/>
                <w:szCs w:val="30"/>
              </w:rPr>
              <w:t>notification_preferences(user_id)</w:t>
            </w:r>
          </w:p>
        </w:tc>
        <w:tc>
          <w:tcPr>
            <w:tcW w:w="3135" w:type="dxa"/>
          </w:tcPr>
          <w:p w14:paraId="0A075242">
            <w:pPr>
              <w:rPr>
                <w:sz w:val="30"/>
                <w:szCs w:val="30"/>
              </w:rPr>
            </w:pPr>
            <w:r>
              <w:rPr>
                <w:sz w:val="30"/>
                <w:szCs w:val="30"/>
              </w:rPr>
              <w:t>User preferences lookup</w:t>
            </w:r>
          </w:p>
        </w:tc>
      </w:tr>
      <w:tr w14:paraId="5F40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9E7F5B7">
            <w:pPr>
              <w:rPr>
                <w:sz w:val="30"/>
                <w:szCs w:val="30"/>
              </w:rPr>
            </w:pPr>
            <w:r>
              <w:rPr>
                <w:sz w:val="30"/>
                <w:szCs w:val="30"/>
              </w:rPr>
              <w:t>idx_plans_category</w:t>
            </w:r>
          </w:p>
        </w:tc>
        <w:tc>
          <w:tcPr>
            <w:tcW w:w="3135" w:type="dxa"/>
          </w:tcPr>
          <w:p w14:paraId="3986B7B0">
            <w:pPr>
              <w:rPr>
                <w:sz w:val="30"/>
                <w:szCs w:val="30"/>
              </w:rPr>
            </w:pPr>
            <w:r>
              <w:rPr>
                <w:sz w:val="30"/>
                <w:szCs w:val="30"/>
              </w:rPr>
              <w:t>plans(category)</w:t>
            </w:r>
          </w:p>
        </w:tc>
        <w:tc>
          <w:tcPr>
            <w:tcW w:w="3135" w:type="dxa"/>
          </w:tcPr>
          <w:p w14:paraId="61AE40FA">
            <w:pPr>
              <w:rPr>
                <w:sz w:val="30"/>
                <w:szCs w:val="30"/>
              </w:rPr>
            </w:pPr>
            <w:r>
              <w:rPr>
                <w:sz w:val="30"/>
                <w:szCs w:val="30"/>
              </w:rPr>
              <w:t>Category-based plan filtering</w:t>
            </w:r>
          </w:p>
        </w:tc>
      </w:tr>
      <w:tr w14:paraId="6CE7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C0FBF2">
            <w:pPr>
              <w:rPr>
                <w:sz w:val="30"/>
                <w:szCs w:val="30"/>
              </w:rPr>
            </w:pPr>
            <w:r>
              <w:rPr>
                <w:sz w:val="30"/>
                <w:szCs w:val="30"/>
              </w:rPr>
              <w:t>idx_plans_priority</w:t>
            </w:r>
          </w:p>
        </w:tc>
        <w:tc>
          <w:tcPr>
            <w:tcW w:w="3135" w:type="dxa"/>
          </w:tcPr>
          <w:p w14:paraId="79ABA314">
            <w:pPr>
              <w:rPr>
                <w:sz w:val="30"/>
                <w:szCs w:val="30"/>
              </w:rPr>
            </w:pPr>
            <w:r>
              <w:rPr>
                <w:sz w:val="30"/>
                <w:szCs w:val="30"/>
              </w:rPr>
              <w:t>plans(category, priority)</w:t>
            </w:r>
          </w:p>
        </w:tc>
        <w:tc>
          <w:tcPr>
            <w:tcW w:w="3135" w:type="dxa"/>
          </w:tcPr>
          <w:p w14:paraId="770C5AF9">
            <w:pPr>
              <w:rPr>
                <w:sz w:val="30"/>
                <w:szCs w:val="30"/>
              </w:rPr>
            </w:pPr>
            <w:r>
              <w:rPr>
                <w:sz w:val="30"/>
                <w:szCs w:val="30"/>
              </w:rPr>
              <w:t>Sorted plan display within categories</w:t>
            </w:r>
          </w:p>
        </w:tc>
      </w:tr>
      <w:tr w14:paraId="3874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C4BFD8A">
            <w:pPr>
              <w:rPr>
                <w:sz w:val="30"/>
                <w:szCs w:val="30"/>
              </w:rPr>
            </w:pPr>
            <w:r>
              <w:rPr>
                <w:sz w:val="30"/>
                <w:szCs w:val="30"/>
              </w:rPr>
              <w:t>idx_plans_active_category</w:t>
            </w:r>
          </w:p>
        </w:tc>
        <w:tc>
          <w:tcPr>
            <w:tcW w:w="3135" w:type="dxa"/>
          </w:tcPr>
          <w:p w14:paraId="46D512E5">
            <w:pPr>
              <w:rPr>
                <w:sz w:val="30"/>
                <w:szCs w:val="30"/>
              </w:rPr>
            </w:pPr>
            <w:r>
              <w:rPr>
                <w:sz w:val="30"/>
                <w:szCs w:val="30"/>
              </w:rPr>
              <w:t>plans(is_active, category, priority)</w:t>
            </w:r>
          </w:p>
        </w:tc>
        <w:tc>
          <w:tcPr>
            <w:tcW w:w="3135" w:type="dxa"/>
          </w:tcPr>
          <w:p w14:paraId="28176701">
            <w:pPr>
              <w:rPr>
                <w:sz w:val="30"/>
                <w:szCs w:val="30"/>
              </w:rPr>
            </w:pPr>
            <w:r>
              <w:rPr>
                <w:sz w:val="30"/>
                <w:szCs w:val="30"/>
              </w:rPr>
              <w:t>Active plan catalog queries</w:t>
            </w:r>
          </w:p>
        </w:tc>
      </w:tr>
    </w:tbl>
    <w:p w14:paraId="3C6018C4">
      <w:pPr>
        <w:rPr>
          <w:sz w:val="30"/>
          <w:szCs w:val="30"/>
        </w:rPr>
      </w:pPr>
    </w:p>
    <w:p w14:paraId="4D487487">
      <w:pPr>
        <w:rPr>
          <w:sz w:val="30"/>
          <w:szCs w:val="30"/>
        </w:rPr>
      </w:pPr>
      <w:r>
        <w:rPr>
          <w:sz w:val="30"/>
          <w:szCs w:val="30"/>
        </w:rPr>
        <w:br w:type="page"/>
      </w:r>
    </w:p>
    <w:p w14:paraId="202C323C">
      <w:pPr>
        <w:pStyle w:val="2"/>
        <w:rPr>
          <w:sz w:val="30"/>
          <w:szCs w:val="30"/>
        </w:rPr>
      </w:pPr>
      <w:r>
        <w:rPr>
          <w:sz w:val="30"/>
          <w:szCs w:val="30"/>
        </w:rPr>
        <w:t>7. Backend API — Dart Frog Server</w:t>
      </w:r>
    </w:p>
    <w:p w14:paraId="7460AB8C">
      <w:pPr>
        <w:pStyle w:val="3"/>
        <w:rPr>
          <w:sz w:val="30"/>
          <w:szCs w:val="30"/>
        </w:rPr>
      </w:pPr>
      <w:r>
        <w:rPr>
          <w:sz w:val="30"/>
          <w:szCs w:val="30"/>
        </w:rPr>
        <w:t>7.1 Framework Overview</w:t>
      </w:r>
    </w:p>
    <w:p w14:paraId="4240690F">
      <w:pPr>
        <w:rPr>
          <w:sz w:val="30"/>
          <w:szCs w:val="30"/>
        </w:rPr>
      </w:pPr>
      <w:r>
        <w:rPr>
          <w:sz w:val="30"/>
          <w:szCs w:val="30"/>
        </w:rPr>
        <w:t>The backend is built with Dart Frog, a lightweight HTTP server framework that uses file-system-based routing. Each .dart file inside the routes/ directory automatically becomes an API endpoint. The framework supports middleware chaining, dependency injection via providers, and WebSocket upgrades. The server runs on port 8080 by default and supports both development hot-reload and production builds.</w:t>
      </w:r>
    </w:p>
    <w:p w14:paraId="76025FB1">
      <w:pPr>
        <w:pStyle w:val="3"/>
        <w:rPr>
          <w:sz w:val="30"/>
          <w:szCs w:val="30"/>
        </w:rPr>
      </w:pPr>
      <w:r>
        <w:rPr>
          <w:sz w:val="30"/>
          <w:szCs w:val="30"/>
        </w:rPr>
        <w:t>7.2 Root Middleware Pipeline</w:t>
      </w:r>
    </w:p>
    <w:p w14:paraId="12F6663C">
      <w:pPr>
        <w:rPr>
          <w:sz w:val="30"/>
          <w:szCs w:val="30"/>
        </w:rPr>
      </w:pPr>
      <w:r>
        <w:rPr>
          <w:sz w:val="30"/>
          <w:szCs w:val="30"/>
        </w:rPr>
        <w:t>Every incoming request passes through the root middleware pipeline defined in routes/_middleware.dart. The pipeline processes requests in the following order:</w:t>
      </w:r>
    </w:p>
    <w:p w14:paraId="1589E254">
      <w:pPr>
        <w:pStyle w:val="31"/>
        <w:rPr>
          <w:sz w:val="30"/>
          <w:szCs w:val="30"/>
        </w:rPr>
      </w:pPr>
      <w:r>
        <w:rPr>
          <w:sz w:val="30"/>
          <w:szCs w:val="30"/>
        </w:rPr>
        <w:t>CORS Headers — Allows cross-origin requests with permissive Access-Control-Allow-* headers.</w:t>
      </w:r>
    </w:p>
    <w:p w14:paraId="462A510A">
      <w:pPr>
        <w:pStyle w:val="31"/>
        <w:rPr>
          <w:sz w:val="30"/>
          <w:szCs w:val="30"/>
        </w:rPr>
      </w:pPr>
      <w:r>
        <w:rPr>
          <w:sz w:val="30"/>
          <w:szCs w:val="30"/>
        </w:rPr>
        <w:t>Security Headers — Adds X-Content-Type-Options: nosniff and X-Frame-Options: DENY.</w:t>
      </w:r>
    </w:p>
    <w:p w14:paraId="5E41B7FD">
      <w:pPr>
        <w:pStyle w:val="31"/>
        <w:rPr>
          <w:sz w:val="30"/>
          <w:szCs w:val="30"/>
        </w:rPr>
      </w:pPr>
      <w:r>
        <w:rPr>
          <w:sz w:val="30"/>
          <w:szCs w:val="30"/>
        </w:rPr>
        <w:t>Service Injection — Injects PostgresService, AuthService, StorageService, and WebsocketService into the request context.</w:t>
      </w:r>
    </w:p>
    <w:p w14:paraId="199C1307">
      <w:pPr>
        <w:pStyle w:val="31"/>
        <w:rPr>
          <w:sz w:val="30"/>
          <w:szCs w:val="30"/>
        </w:rPr>
      </w:pPr>
      <w:r>
        <w:rPr>
          <w:sz w:val="30"/>
          <w:szCs w:val="30"/>
        </w:rPr>
        <w:t>Audit Logger — Records POST, PUT, DELETE, and PATCH operations to the audit_logs table with user ID, IP address, and target table.</w:t>
      </w:r>
    </w:p>
    <w:p w14:paraId="38CB537A">
      <w:pPr>
        <w:pStyle w:val="3"/>
        <w:rPr>
          <w:sz w:val="30"/>
          <w:szCs w:val="30"/>
        </w:rPr>
      </w:pPr>
      <w:r>
        <w:rPr>
          <w:sz w:val="30"/>
          <w:szCs w:val="30"/>
        </w:rPr>
        <w:t>7.3 Service Layer Architecture</w:t>
      </w:r>
    </w:p>
    <w:p w14:paraId="0694C9E8">
      <w:pPr>
        <w:rPr>
          <w:sz w:val="30"/>
          <w:szCs w:val="30"/>
        </w:rPr>
      </w:pPr>
      <w:r>
        <w:rPr>
          <w:sz w:val="30"/>
          <w:szCs w:val="30"/>
        </w:rPr>
        <w:t>The backend follows a service-oriented architecture where business logic is encapsulated in dedicated service classes: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5B9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0A2540"/>
          </w:tcPr>
          <w:p w14:paraId="2D0A4106">
            <w:pPr>
              <w:jc w:val="center"/>
              <w:rPr>
                <w:sz w:val="30"/>
                <w:szCs w:val="30"/>
              </w:rPr>
            </w:pPr>
            <w:r>
              <w:rPr>
                <w:b/>
                <w:color w:val="FFFFFF"/>
                <w:sz w:val="30"/>
                <w:szCs w:val="30"/>
              </w:rPr>
              <w:t>Service</w:t>
            </w:r>
          </w:p>
        </w:tc>
        <w:tc>
          <w:tcPr>
            <w:tcW w:w="4703" w:type="dxa"/>
            <w:shd w:val="clear" w:color="auto" w:fill="0A2540"/>
          </w:tcPr>
          <w:p w14:paraId="4D9BCD14">
            <w:pPr>
              <w:jc w:val="center"/>
              <w:rPr>
                <w:sz w:val="30"/>
                <w:szCs w:val="30"/>
              </w:rPr>
            </w:pPr>
            <w:r>
              <w:rPr>
                <w:b/>
                <w:color w:val="FFFFFF"/>
                <w:sz w:val="30"/>
                <w:szCs w:val="30"/>
              </w:rPr>
              <w:t>Description</w:t>
            </w:r>
          </w:p>
        </w:tc>
      </w:tr>
      <w:tr w14:paraId="0836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35BE07E">
            <w:pPr>
              <w:rPr>
                <w:sz w:val="30"/>
                <w:szCs w:val="30"/>
              </w:rPr>
            </w:pPr>
            <w:r>
              <w:rPr>
                <w:sz w:val="30"/>
                <w:szCs w:val="30"/>
              </w:rPr>
              <w:t>PostgresService</w:t>
            </w:r>
          </w:p>
        </w:tc>
        <w:tc>
          <w:tcPr>
            <w:tcW w:w="4703" w:type="dxa"/>
          </w:tcPr>
          <w:p w14:paraId="447622EC">
            <w:pPr>
              <w:rPr>
                <w:sz w:val="30"/>
                <w:szCs w:val="30"/>
              </w:rPr>
            </w:pPr>
            <w:r>
              <w:rPr>
                <w:sz w:val="30"/>
                <w:szCs w:val="30"/>
              </w:rPr>
              <w:t>Database connection pool management. Wraps the postgres package with a Pool of up to 20 connections. Provides query() and withTransaction() helper methods for executing SQL.</w:t>
            </w:r>
          </w:p>
        </w:tc>
      </w:tr>
      <w:tr w14:paraId="63C1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E804FFD">
            <w:pPr>
              <w:rPr>
                <w:sz w:val="30"/>
                <w:szCs w:val="30"/>
              </w:rPr>
            </w:pPr>
            <w:r>
              <w:rPr>
                <w:sz w:val="30"/>
                <w:szCs w:val="30"/>
              </w:rPr>
              <w:t>AuthService</w:t>
            </w:r>
          </w:p>
        </w:tc>
        <w:tc>
          <w:tcPr>
            <w:tcW w:w="4703" w:type="dxa"/>
          </w:tcPr>
          <w:p w14:paraId="128B8705">
            <w:pPr>
              <w:rPr>
                <w:sz w:val="30"/>
                <w:szCs w:val="30"/>
              </w:rPr>
            </w:pPr>
            <w:r>
              <w:rPr>
                <w:sz w:val="30"/>
                <w:szCs w:val="30"/>
              </w:rPr>
              <w:t>Authentication business logic. Handles bcrypt password hashing/verification and JWT token generation/verification. Tokens expire after 7 days and include user_id and role claims.</w:t>
            </w:r>
          </w:p>
        </w:tc>
      </w:tr>
      <w:tr w14:paraId="3A91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F4DC79D">
            <w:pPr>
              <w:rPr>
                <w:sz w:val="30"/>
                <w:szCs w:val="30"/>
              </w:rPr>
            </w:pPr>
            <w:r>
              <w:rPr>
                <w:sz w:val="30"/>
                <w:szCs w:val="30"/>
              </w:rPr>
              <w:t>WebsocketService</w:t>
            </w:r>
          </w:p>
        </w:tc>
        <w:tc>
          <w:tcPr>
            <w:tcW w:w="4703" w:type="dxa"/>
          </w:tcPr>
          <w:p w14:paraId="1DE26136">
            <w:pPr>
              <w:rPr>
                <w:sz w:val="30"/>
                <w:szCs w:val="30"/>
              </w:rPr>
            </w:pPr>
            <w:r>
              <w:rPr>
                <w:sz w:val="30"/>
                <w:szCs w:val="30"/>
              </w:rPr>
              <w:t>Real-time communication management. Singleton service that tracks connected WebSocket clients by user ID. Supports multiple devices per user and provides dispatchEvent() for server-push notifications.</w:t>
            </w:r>
          </w:p>
        </w:tc>
      </w:tr>
      <w:tr w14:paraId="27DC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E32F73D">
            <w:pPr>
              <w:rPr>
                <w:sz w:val="30"/>
                <w:szCs w:val="30"/>
              </w:rPr>
            </w:pPr>
            <w:r>
              <w:rPr>
                <w:sz w:val="30"/>
                <w:szCs w:val="30"/>
              </w:rPr>
              <w:t>StorageService</w:t>
            </w:r>
          </w:p>
        </w:tc>
        <w:tc>
          <w:tcPr>
            <w:tcW w:w="4703" w:type="dxa"/>
          </w:tcPr>
          <w:p w14:paraId="37CE788F">
            <w:pPr>
              <w:rPr>
                <w:sz w:val="30"/>
                <w:szCs w:val="30"/>
              </w:rPr>
            </w:pPr>
            <w:r>
              <w:rPr>
                <w:sz w:val="30"/>
                <w:szCs w:val="30"/>
              </w:rPr>
              <w:t>Local file storage abstraction. Organizes files into buckets (avatars, job_photos, kyc) on the local filesystem. Returns relative paths for database storage.</w:t>
            </w:r>
          </w:p>
        </w:tc>
      </w:tr>
      <w:tr w14:paraId="3582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BE8679A">
            <w:pPr>
              <w:rPr>
                <w:sz w:val="30"/>
                <w:szCs w:val="30"/>
              </w:rPr>
            </w:pPr>
            <w:r>
              <w:rPr>
                <w:sz w:val="30"/>
                <w:szCs w:val="30"/>
              </w:rPr>
              <w:t>NotificationService</w:t>
            </w:r>
          </w:p>
        </w:tc>
        <w:tc>
          <w:tcPr>
            <w:tcW w:w="4703" w:type="dxa"/>
          </w:tcPr>
          <w:p w14:paraId="27A86286">
            <w:pPr>
              <w:rPr>
                <w:sz w:val="30"/>
                <w:szCs w:val="30"/>
              </w:rPr>
            </w:pPr>
            <w:r>
              <w:rPr>
                <w:sz w:val="30"/>
                <w:szCs w:val="30"/>
              </w:rPr>
              <w:t>Notification delivery. Creates notification records in the database. Designed for future FCM push notification integration.</w:t>
            </w:r>
          </w:p>
        </w:tc>
      </w:tr>
      <w:tr w14:paraId="6CB0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BE50989">
            <w:pPr>
              <w:rPr>
                <w:sz w:val="30"/>
                <w:szCs w:val="30"/>
              </w:rPr>
            </w:pPr>
            <w:r>
              <w:rPr>
                <w:sz w:val="30"/>
                <w:szCs w:val="30"/>
              </w:rPr>
              <w:t>NetworkScannerService</w:t>
            </w:r>
          </w:p>
        </w:tc>
        <w:tc>
          <w:tcPr>
            <w:tcW w:w="4703" w:type="dxa"/>
          </w:tcPr>
          <w:p w14:paraId="5F611CC7">
            <w:pPr>
              <w:rPr>
                <w:sz w:val="30"/>
                <w:szCs w:val="30"/>
              </w:rPr>
            </w:pPr>
            <w:r>
              <w:rPr>
                <w:sz w:val="30"/>
                <w:szCs w:val="30"/>
              </w:rPr>
              <w:t>Network device discovery. Executes the system ARP table command (arp -a), parses the output to extract IP addresses and MAC addresses, resolves hostnames via reverse DNS, and identifies device manufacturers using a comprehensive OUI database.</w:t>
            </w:r>
          </w:p>
        </w:tc>
      </w:tr>
      <w:tr w14:paraId="2FEF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E11E742">
            <w:pPr>
              <w:rPr>
                <w:sz w:val="30"/>
                <w:szCs w:val="30"/>
              </w:rPr>
            </w:pPr>
            <w:r>
              <w:rPr>
                <w:sz w:val="30"/>
                <w:szCs w:val="30"/>
              </w:rPr>
              <w:t>HardwareSimulatorService</w:t>
            </w:r>
          </w:p>
        </w:tc>
        <w:tc>
          <w:tcPr>
            <w:tcW w:w="4703" w:type="dxa"/>
          </w:tcPr>
          <w:p w14:paraId="697CDD68">
            <w:pPr>
              <w:rPr>
                <w:sz w:val="30"/>
                <w:szCs w:val="30"/>
              </w:rPr>
            </w:pPr>
            <w:r>
              <w:rPr>
                <w:sz w:val="30"/>
                <w:szCs w:val="30"/>
              </w:rPr>
              <w:t>Modem/router simulation. Provides simulated modem data for development and testing when real hardware is not available.</w:t>
            </w:r>
          </w:p>
        </w:tc>
      </w:tr>
    </w:tbl>
    <w:p w14:paraId="3DB296E5">
      <w:pPr>
        <w:rPr>
          <w:sz w:val="30"/>
          <w:szCs w:val="30"/>
        </w:rPr>
      </w:pPr>
    </w:p>
    <w:p w14:paraId="77513B0F">
      <w:pPr>
        <w:pStyle w:val="3"/>
        <w:rPr>
          <w:sz w:val="30"/>
          <w:szCs w:val="30"/>
        </w:rPr>
      </w:pPr>
      <w:r>
        <w:rPr>
          <w:sz w:val="30"/>
          <w:szCs w:val="30"/>
        </w:rPr>
        <w:t>7.4 API Response Format</w:t>
      </w:r>
    </w:p>
    <w:p w14:paraId="056B93F5">
      <w:pPr>
        <w:rPr>
          <w:sz w:val="30"/>
          <w:szCs w:val="30"/>
        </w:rPr>
      </w:pPr>
      <w:r>
        <w:rPr>
          <w:sz w:val="30"/>
          <w:szCs w:val="30"/>
        </w:rPr>
        <w:t>All API responses follow a standardized JSON envelope format for consistency:</w:t>
      </w:r>
    </w:p>
    <w:p w14:paraId="66528924">
      <w:pPr>
        <w:spacing w:before="80" w:after="80"/>
        <w:rPr>
          <w:sz w:val="30"/>
          <w:szCs w:val="30"/>
        </w:rPr>
      </w:pPr>
      <w:r>
        <w:rPr>
          <w:rFonts w:ascii="Consolas" w:hAnsi="Consolas"/>
          <w:color w:val="333333"/>
          <w:sz w:val="30"/>
          <w:szCs w:val="30"/>
        </w:rPr>
        <w:t>// Success Response</w:t>
      </w:r>
      <w:r>
        <w:rPr>
          <w:rFonts w:ascii="Consolas" w:hAnsi="Consolas"/>
          <w:color w:val="333333"/>
          <w:sz w:val="30"/>
          <w:szCs w:val="30"/>
        </w:rPr>
        <w:br w:type="textWrapping"/>
      </w:r>
      <w:r>
        <w:rPr>
          <w:rFonts w:ascii="Consolas" w:hAnsi="Consolas"/>
          <w:color w:val="333333"/>
          <w:sz w:val="30"/>
          <w:szCs w:val="30"/>
        </w:rPr>
        <w:t>{</w:t>
      </w:r>
      <w:r>
        <w:rPr>
          <w:rFonts w:ascii="Consolas" w:hAnsi="Consolas"/>
          <w:color w:val="333333"/>
          <w:sz w:val="30"/>
          <w:szCs w:val="30"/>
        </w:rPr>
        <w:br w:type="textWrapping"/>
      </w:r>
      <w:r>
        <w:rPr>
          <w:rFonts w:ascii="Consolas" w:hAnsi="Consolas"/>
          <w:color w:val="333333"/>
          <w:sz w:val="30"/>
          <w:szCs w:val="30"/>
        </w:rPr>
        <w:t xml:space="preserve">  "success": true,</w:t>
      </w:r>
      <w:r>
        <w:rPr>
          <w:rFonts w:ascii="Consolas" w:hAnsi="Consolas"/>
          <w:color w:val="333333"/>
          <w:sz w:val="30"/>
          <w:szCs w:val="30"/>
        </w:rPr>
        <w:br w:type="textWrapping"/>
      </w:r>
      <w:r>
        <w:rPr>
          <w:rFonts w:ascii="Consolas" w:hAnsi="Consolas"/>
          <w:color w:val="333333"/>
          <w:sz w:val="30"/>
          <w:szCs w:val="30"/>
        </w:rPr>
        <w:t xml:space="preserve">  "message": "Success",</w:t>
      </w:r>
      <w:r>
        <w:rPr>
          <w:rFonts w:ascii="Consolas" w:hAnsi="Consolas"/>
          <w:color w:val="333333"/>
          <w:sz w:val="30"/>
          <w:szCs w:val="30"/>
        </w:rPr>
        <w:br w:type="textWrapping"/>
      </w:r>
      <w:r>
        <w:rPr>
          <w:rFonts w:ascii="Consolas" w:hAnsi="Consolas"/>
          <w:color w:val="333333"/>
          <w:sz w:val="30"/>
          <w:szCs w:val="30"/>
        </w:rPr>
        <w:t xml:space="preserve">  "data": { ... }</w:t>
      </w:r>
      <w:r>
        <w:rPr>
          <w:rFonts w:ascii="Consolas" w:hAnsi="Consolas"/>
          <w:color w:val="333333"/>
          <w:sz w:val="30"/>
          <w:szCs w:val="30"/>
        </w:rPr>
        <w:br w:type="textWrapping"/>
      </w:r>
      <w:r>
        <w:rPr>
          <w:rFonts w:ascii="Consolas" w:hAnsi="Consolas"/>
          <w:color w:val="333333"/>
          <w:sz w:val="30"/>
          <w:szCs w:val="30"/>
        </w:rPr>
        <w:t>}</w:t>
      </w:r>
      <w:r>
        <w:rPr>
          <w:rFonts w:ascii="Consolas" w:hAnsi="Consolas"/>
          <w:color w:val="333333"/>
          <w:sz w:val="30"/>
          <w:szCs w:val="30"/>
        </w:rPr>
        <w:br w:type="textWrapping"/>
      </w:r>
      <w:r>
        <w:rPr>
          <w:rFonts w:ascii="Consolas" w:hAnsi="Consolas"/>
          <w:color w:val="333333"/>
          <w:sz w:val="30"/>
          <w:szCs w:val="30"/>
        </w:rPr>
        <w:br w:type="textWrapping"/>
      </w:r>
      <w:r>
        <w:rPr>
          <w:rFonts w:ascii="Consolas" w:hAnsi="Consolas"/>
          <w:color w:val="333333"/>
          <w:sz w:val="30"/>
          <w:szCs w:val="30"/>
        </w:rPr>
        <w:t>// Error Response</w:t>
      </w:r>
      <w:r>
        <w:rPr>
          <w:rFonts w:ascii="Consolas" w:hAnsi="Consolas"/>
          <w:color w:val="333333"/>
          <w:sz w:val="30"/>
          <w:szCs w:val="30"/>
        </w:rPr>
        <w:br w:type="textWrapping"/>
      </w:r>
      <w:r>
        <w:rPr>
          <w:rFonts w:ascii="Consolas" w:hAnsi="Consolas"/>
          <w:color w:val="333333"/>
          <w:sz w:val="30"/>
          <w:szCs w:val="30"/>
        </w:rPr>
        <w:t>{</w:t>
      </w:r>
      <w:r>
        <w:rPr>
          <w:rFonts w:ascii="Consolas" w:hAnsi="Consolas"/>
          <w:color w:val="333333"/>
          <w:sz w:val="30"/>
          <w:szCs w:val="30"/>
        </w:rPr>
        <w:br w:type="textWrapping"/>
      </w:r>
      <w:r>
        <w:rPr>
          <w:rFonts w:ascii="Consolas" w:hAnsi="Consolas"/>
          <w:color w:val="333333"/>
          <w:sz w:val="30"/>
          <w:szCs w:val="30"/>
        </w:rPr>
        <w:t xml:space="preserve">  "success": false,</w:t>
      </w:r>
      <w:r>
        <w:rPr>
          <w:rFonts w:ascii="Consolas" w:hAnsi="Consolas"/>
          <w:color w:val="333333"/>
          <w:sz w:val="30"/>
          <w:szCs w:val="30"/>
        </w:rPr>
        <w:br w:type="textWrapping"/>
      </w:r>
      <w:r>
        <w:rPr>
          <w:rFonts w:ascii="Consolas" w:hAnsi="Consolas"/>
          <w:color w:val="333333"/>
          <w:sz w:val="30"/>
          <w:szCs w:val="30"/>
        </w:rPr>
        <w:t xml:space="preserve">  "message": "Error description",</w:t>
      </w:r>
      <w:r>
        <w:rPr>
          <w:rFonts w:ascii="Consolas" w:hAnsi="Consolas"/>
          <w:color w:val="333333"/>
          <w:sz w:val="30"/>
          <w:szCs w:val="30"/>
        </w:rPr>
        <w:br w:type="textWrapping"/>
      </w:r>
      <w:r>
        <w:rPr>
          <w:rFonts w:ascii="Consolas" w:hAnsi="Consolas"/>
          <w:color w:val="333333"/>
          <w:sz w:val="30"/>
          <w:szCs w:val="30"/>
        </w:rPr>
        <w:t xml:space="preserve">  "data": null</w:t>
      </w:r>
      <w:r>
        <w:rPr>
          <w:rFonts w:ascii="Consolas" w:hAnsi="Consolas"/>
          <w:color w:val="333333"/>
          <w:sz w:val="30"/>
          <w:szCs w:val="30"/>
        </w:rPr>
        <w:br w:type="textWrapping"/>
      </w:r>
      <w:r>
        <w:rPr>
          <w:rFonts w:ascii="Consolas" w:hAnsi="Consolas"/>
          <w:color w:val="333333"/>
          <w:sz w:val="30"/>
          <w:szCs w:val="30"/>
        </w:rPr>
        <w:t>}</w:t>
      </w:r>
    </w:p>
    <w:p w14:paraId="72762A19">
      <w:pPr>
        <w:rPr>
          <w:sz w:val="30"/>
          <w:szCs w:val="30"/>
        </w:rPr>
      </w:pPr>
      <w:r>
        <w:rPr>
          <w:sz w:val="30"/>
          <w:szCs w:val="30"/>
        </w:rPr>
        <w:t>The ApiResponse utility class handles serialization including custom encoding for DateTime objects, and adds cache-control headers (no-store, no-cache) to prevent stale data issues.</w:t>
      </w:r>
    </w:p>
    <w:p w14:paraId="6AD22E13">
      <w:pPr>
        <w:rPr>
          <w:sz w:val="30"/>
          <w:szCs w:val="30"/>
        </w:rPr>
      </w:pPr>
      <w:r>
        <w:rPr>
          <w:sz w:val="30"/>
          <w:szCs w:val="30"/>
        </w:rPr>
        <w:br w:type="page"/>
      </w:r>
    </w:p>
    <w:p w14:paraId="5BC847BD">
      <w:pPr>
        <w:pStyle w:val="2"/>
        <w:rPr>
          <w:sz w:val="30"/>
          <w:szCs w:val="30"/>
        </w:rPr>
      </w:pPr>
      <w:r>
        <w:rPr>
          <w:sz w:val="30"/>
          <w:szCs w:val="30"/>
        </w:rPr>
        <w:t>8. Authentication &amp; Security</w:t>
      </w:r>
    </w:p>
    <w:p w14:paraId="2AA3F17D">
      <w:pPr>
        <w:pStyle w:val="3"/>
        <w:rPr>
          <w:sz w:val="30"/>
          <w:szCs w:val="30"/>
        </w:rPr>
      </w:pPr>
      <w:r>
        <w:rPr>
          <w:sz w:val="30"/>
          <w:szCs w:val="30"/>
        </w:rPr>
        <w:t>8.1 Authentication Flow</w:t>
      </w:r>
    </w:p>
    <w:p w14:paraId="735E94F7">
      <w:pPr>
        <w:rPr>
          <w:sz w:val="30"/>
          <w:szCs w:val="30"/>
        </w:rPr>
      </w:pPr>
      <w:r>
        <w:rPr>
          <w:sz w:val="30"/>
          <w:szCs w:val="30"/>
        </w:rPr>
        <w:t>FiberJet supports three authentication methods:</w:t>
      </w:r>
    </w:p>
    <w:p w14:paraId="1682649A">
      <w:pPr>
        <w:pStyle w:val="4"/>
        <w:rPr>
          <w:sz w:val="30"/>
          <w:szCs w:val="30"/>
        </w:rPr>
      </w:pPr>
      <w:r>
        <w:rPr>
          <w:sz w:val="30"/>
          <w:szCs w:val="30"/>
        </w:rPr>
        <w:t>8.1.1 Email/Phone + Password Login</w:t>
      </w:r>
    </w:p>
    <w:p w14:paraId="74CA7CA2">
      <w:pPr>
        <w:rPr>
          <w:sz w:val="30"/>
          <w:szCs w:val="30"/>
        </w:rPr>
      </w:pPr>
      <w:r>
        <w:rPr>
          <w:sz w:val="30"/>
          <w:szCs w:val="30"/>
        </w:rPr>
        <w:t>Users can log in with either their email address or phone number combined with a password. The server queries the users table with an OR condition on both fields. Passwords are verified using bcrypt comparison. On success, a JWT token is generated containing user_id and role claims.</w:t>
      </w:r>
    </w:p>
    <w:p w14:paraId="3CC21560">
      <w:pPr>
        <w:pStyle w:val="4"/>
        <w:rPr>
          <w:sz w:val="30"/>
          <w:szCs w:val="30"/>
        </w:rPr>
      </w:pPr>
      <w:r>
        <w:rPr>
          <w:sz w:val="30"/>
          <w:szCs w:val="30"/>
        </w:rPr>
        <w:t>8.1.2 OTP-Based Login</w:t>
      </w:r>
    </w:p>
    <w:p w14:paraId="311AC94F">
      <w:pPr>
        <w:rPr>
          <w:sz w:val="30"/>
          <w:szCs w:val="30"/>
        </w:rPr>
      </w:pPr>
      <w:r>
        <w:rPr>
          <w:sz w:val="30"/>
          <w:szCs w:val="30"/>
        </w:rPr>
        <w:t>Phone-based OTP verification flow:</w:t>
      </w:r>
      <w:r>
        <w:rPr>
          <w:sz w:val="30"/>
          <w:szCs w:val="30"/>
        </w:rPr>
        <w:br w:type="textWrapping"/>
      </w:r>
      <w:r>
        <w:rPr>
          <w:sz w:val="30"/>
          <w:szCs w:val="30"/>
        </w:rPr>
        <w:t>1. Client sends phone number to /auth/otp/send</w:t>
      </w:r>
      <w:r>
        <w:rPr>
          <w:sz w:val="30"/>
          <w:szCs w:val="30"/>
        </w:rPr>
        <w:br w:type="textWrapping"/>
      </w:r>
      <w:r>
        <w:rPr>
          <w:sz w:val="30"/>
          <w:szCs w:val="30"/>
        </w:rPr>
        <w:t>2. Server generates OTP, hashes it, and stores in otp_logs table</w:t>
      </w:r>
      <w:r>
        <w:rPr>
          <w:sz w:val="30"/>
          <w:szCs w:val="30"/>
        </w:rPr>
        <w:br w:type="textWrapping"/>
      </w:r>
      <w:r>
        <w:rPr>
          <w:sz w:val="30"/>
          <w:szCs w:val="30"/>
        </w:rPr>
        <w:t>3. OTP is sent to user (SMS integration placeholder)</w:t>
      </w:r>
      <w:r>
        <w:rPr>
          <w:sz w:val="30"/>
          <w:szCs w:val="30"/>
        </w:rPr>
        <w:br w:type="textWrapping"/>
      </w:r>
      <w:r>
        <w:rPr>
          <w:sz w:val="30"/>
          <w:szCs w:val="30"/>
        </w:rPr>
        <w:t>4. Client submits OTP to /auth/otp/verify</w:t>
      </w:r>
      <w:r>
        <w:rPr>
          <w:sz w:val="30"/>
          <w:szCs w:val="30"/>
        </w:rPr>
        <w:br w:type="textWrapping"/>
      </w:r>
      <w:r>
        <w:rPr>
          <w:sz w:val="30"/>
          <w:szCs w:val="30"/>
        </w:rPr>
        <w:t>5. Server verifies OTP hash, checks expiry and attempts</w:t>
      </w:r>
      <w:r>
        <w:rPr>
          <w:sz w:val="30"/>
          <w:szCs w:val="30"/>
        </w:rPr>
        <w:br w:type="textWrapping"/>
      </w:r>
      <w:r>
        <w:rPr>
          <w:sz w:val="30"/>
          <w:szCs w:val="30"/>
        </w:rPr>
        <w:t>6. On success, generates JWT token and returns user data</w:t>
      </w:r>
    </w:p>
    <w:p w14:paraId="2A3CBEAC">
      <w:pPr>
        <w:pStyle w:val="4"/>
        <w:rPr>
          <w:sz w:val="30"/>
          <w:szCs w:val="30"/>
        </w:rPr>
      </w:pPr>
      <w:r>
        <w:rPr>
          <w:sz w:val="30"/>
          <w:szCs w:val="30"/>
        </w:rPr>
        <w:t>8.1.3 Google OAuth</w:t>
      </w:r>
    </w:p>
    <w:p w14:paraId="57A9299C">
      <w:pPr>
        <w:rPr>
          <w:sz w:val="30"/>
          <w:szCs w:val="30"/>
        </w:rPr>
      </w:pPr>
      <w:r>
        <w:rPr>
          <w:sz w:val="30"/>
          <w:szCs w:val="30"/>
        </w:rPr>
        <w:t>The /auth/google endpoint handles Google Sign-In. It accepts a Google ID token, verifies it, extracts the user email, and either logs in the existing user or creates a new customer account.</w:t>
      </w:r>
    </w:p>
    <w:p w14:paraId="01AB041C">
      <w:pPr>
        <w:pStyle w:val="3"/>
        <w:rPr>
          <w:sz w:val="30"/>
          <w:szCs w:val="30"/>
        </w:rPr>
      </w:pPr>
      <w:r>
        <w:rPr>
          <w:sz w:val="30"/>
          <w:szCs w:val="30"/>
        </w:rPr>
        <w:t>8.2 JWT Token Management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7F6E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0A2540"/>
          </w:tcPr>
          <w:p w14:paraId="4795C535">
            <w:pPr>
              <w:jc w:val="center"/>
              <w:rPr>
                <w:sz w:val="30"/>
                <w:szCs w:val="30"/>
              </w:rPr>
            </w:pPr>
            <w:r>
              <w:rPr>
                <w:b/>
                <w:color w:val="FFFFFF"/>
                <w:sz w:val="30"/>
                <w:szCs w:val="30"/>
              </w:rPr>
              <w:t>Aspect</w:t>
            </w:r>
          </w:p>
        </w:tc>
        <w:tc>
          <w:tcPr>
            <w:tcW w:w="4703" w:type="dxa"/>
            <w:shd w:val="clear" w:color="auto" w:fill="0A2540"/>
          </w:tcPr>
          <w:p w14:paraId="4FDD16B1">
            <w:pPr>
              <w:jc w:val="center"/>
              <w:rPr>
                <w:sz w:val="30"/>
                <w:szCs w:val="30"/>
              </w:rPr>
            </w:pPr>
            <w:r>
              <w:rPr>
                <w:b/>
                <w:color w:val="FFFFFF"/>
                <w:sz w:val="30"/>
                <w:szCs w:val="30"/>
              </w:rPr>
              <w:t>Details</w:t>
            </w:r>
          </w:p>
        </w:tc>
      </w:tr>
      <w:tr w14:paraId="5233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7E924C0">
            <w:pPr>
              <w:rPr>
                <w:sz w:val="30"/>
                <w:szCs w:val="30"/>
              </w:rPr>
            </w:pPr>
            <w:r>
              <w:rPr>
                <w:sz w:val="30"/>
                <w:szCs w:val="30"/>
              </w:rPr>
              <w:t>Algorithm</w:t>
            </w:r>
          </w:p>
        </w:tc>
        <w:tc>
          <w:tcPr>
            <w:tcW w:w="4703" w:type="dxa"/>
          </w:tcPr>
          <w:p w14:paraId="53505E0B">
            <w:pPr>
              <w:rPr>
                <w:sz w:val="30"/>
                <w:szCs w:val="30"/>
              </w:rPr>
            </w:pPr>
            <w:r>
              <w:rPr>
                <w:sz w:val="30"/>
                <w:szCs w:val="30"/>
              </w:rPr>
              <w:t>HMAC-SHA256 (HS256)</w:t>
            </w:r>
          </w:p>
        </w:tc>
      </w:tr>
      <w:tr w14:paraId="58C8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E03BA39">
            <w:pPr>
              <w:rPr>
                <w:sz w:val="30"/>
                <w:szCs w:val="30"/>
              </w:rPr>
            </w:pPr>
            <w:r>
              <w:rPr>
                <w:sz w:val="30"/>
                <w:szCs w:val="30"/>
              </w:rPr>
              <w:t>Secret Key</w:t>
            </w:r>
          </w:p>
        </w:tc>
        <w:tc>
          <w:tcPr>
            <w:tcW w:w="4703" w:type="dxa"/>
          </w:tcPr>
          <w:p w14:paraId="62173BC9">
            <w:pPr>
              <w:rPr>
                <w:sz w:val="30"/>
                <w:szCs w:val="30"/>
              </w:rPr>
            </w:pPr>
            <w:r>
              <w:rPr>
                <w:sz w:val="30"/>
                <w:szCs w:val="30"/>
              </w:rPr>
              <w:t>Configured via JWT_SECRET environment variable</w:t>
            </w:r>
          </w:p>
        </w:tc>
      </w:tr>
      <w:tr w14:paraId="7038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FF0B5F2">
            <w:pPr>
              <w:rPr>
                <w:sz w:val="30"/>
                <w:szCs w:val="30"/>
              </w:rPr>
            </w:pPr>
            <w:r>
              <w:rPr>
                <w:sz w:val="30"/>
                <w:szCs w:val="30"/>
              </w:rPr>
              <w:t>Token Expiry</w:t>
            </w:r>
          </w:p>
        </w:tc>
        <w:tc>
          <w:tcPr>
            <w:tcW w:w="4703" w:type="dxa"/>
          </w:tcPr>
          <w:p w14:paraId="37F0A2A3">
            <w:pPr>
              <w:rPr>
                <w:sz w:val="30"/>
                <w:szCs w:val="30"/>
              </w:rPr>
            </w:pPr>
            <w:r>
              <w:rPr>
                <w:sz w:val="30"/>
                <w:szCs w:val="30"/>
              </w:rPr>
              <w:t>7 days from generation</w:t>
            </w:r>
          </w:p>
        </w:tc>
      </w:tr>
      <w:tr w14:paraId="1F43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363BAED">
            <w:pPr>
              <w:rPr>
                <w:sz w:val="30"/>
                <w:szCs w:val="30"/>
              </w:rPr>
            </w:pPr>
            <w:r>
              <w:rPr>
                <w:sz w:val="30"/>
                <w:szCs w:val="30"/>
              </w:rPr>
              <w:t>Payload Claims</w:t>
            </w:r>
          </w:p>
        </w:tc>
        <w:tc>
          <w:tcPr>
            <w:tcW w:w="4703" w:type="dxa"/>
          </w:tcPr>
          <w:p w14:paraId="077B902C">
            <w:pPr>
              <w:rPr>
                <w:sz w:val="30"/>
                <w:szCs w:val="30"/>
              </w:rPr>
            </w:pPr>
            <w:r>
              <w:rPr>
                <w:sz w:val="30"/>
                <w:szCs w:val="30"/>
              </w:rPr>
              <w:t>user_id (UUID), role (string), exp (Unix timestamp)</w:t>
            </w:r>
          </w:p>
        </w:tc>
      </w:tr>
      <w:tr w14:paraId="74D4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03" w:type="dxa"/>
          </w:tcPr>
          <w:p w14:paraId="47565D41">
            <w:pPr>
              <w:rPr>
                <w:sz w:val="30"/>
                <w:szCs w:val="30"/>
              </w:rPr>
            </w:pPr>
            <w:r>
              <w:rPr>
                <w:sz w:val="30"/>
                <w:szCs w:val="30"/>
              </w:rPr>
              <w:t>Client Storage</w:t>
            </w:r>
          </w:p>
        </w:tc>
        <w:tc>
          <w:tcPr>
            <w:tcW w:w="4703" w:type="dxa"/>
          </w:tcPr>
          <w:p w14:paraId="7FE3EE95">
            <w:pPr>
              <w:rPr>
                <w:sz w:val="30"/>
                <w:szCs w:val="30"/>
              </w:rPr>
            </w:pPr>
            <w:r>
              <w:rPr>
                <w:sz w:val="30"/>
                <w:szCs w:val="30"/>
              </w:rPr>
              <w:t>SharedPreferences on mobile (auth_token key)</w:t>
            </w:r>
          </w:p>
        </w:tc>
      </w:tr>
      <w:tr w14:paraId="10ED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0531281">
            <w:pPr>
              <w:rPr>
                <w:sz w:val="30"/>
                <w:szCs w:val="30"/>
              </w:rPr>
            </w:pPr>
            <w:r>
              <w:rPr>
                <w:sz w:val="30"/>
                <w:szCs w:val="30"/>
              </w:rPr>
              <w:t>Transport</w:t>
            </w:r>
          </w:p>
        </w:tc>
        <w:tc>
          <w:tcPr>
            <w:tcW w:w="4703" w:type="dxa"/>
          </w:tcPr>
          <w:p w14:paraId="6BF538E0">
            <w:pPr>
              <w:rPr>
                <w:sz w:val="30"/>
                <w:szCs w:val="30"/>
              </w:rPr>
            </w:pPr>
            <w:r>
              <w:rPr>
                <w:sz w:val="30"/>
                <w:szCs w:val="30"/>
              </w:rPr>
              <w:t>Authorization: Bearer &lt;token&gt; header on all API requests</w:t>
            </w:r>
          </w:p>
        </w:tc>
      </w:tr>
    </w:tbl>
    <w:p w14:paraId="49F1A657">
      <w:pPr>
        <w:rPr>
          <w:sz w:val="30"/>
          <w:szCs w:val="30"/>
        </w:rPr>
      </w:pPr>
    </w:p>
    <w:p w14:paraId="1814F369">
      <w:pPr>
        <w:pStyle w:val="3"/>
        <w:rPr>
          <w:sz w:val="30"/>
          <w:szCs w:val="30"/>
        </w:rPr>
      </w:pPr>
      <w:r>
        <w:rPr>
          <w:sz w:val="30"/>
          <w:szCs w:val="30"/>
        </w:rPr>
        <w:t>8.3 JWT Auth Guard Middleware</w:t>
      </w:r>
    </w:p>
    <w:p w14:paraId="0ADC1B2F">
      <w:pPr>
        <w:rPr>
          <w:sz w:val="30"/>
          <w:szCs w:val="30"/>
        </w:rPr>
      </w:pPr>
      <w:r>
        <w:rPr>
          <w:sz w:val="30"/>
          <w:szCs w:val="30"/>
        </w:rPr>
        <w:t>The jwtAuthGuard() middleware is applied to all protected routes. It:</w:t>
      </w:r>
      <w:r>
        <w:rPr>
          <w:sz w:val="30"/>
          <w:szCs w:val="30"/>
        </w:rPr>
        <w:br w:type="textWrapping"/>
      </w:r>
      <w:r>
        <w:rPr>
          <w:sz w:val="30"/>
          <w:szCs w:val="30"/>
        </w:rPr>
        <w:t>1. Extracts the Bearer token from the Authorization header</w:t>
      </w:r>
      <w:r>
        <w:rPr>
          <w:sz w:val="30"/>
          <w:szCs w:val="30"/>
        </w:rPr>
        <w:br w:type="textWrapping"/>
      </w:r>
      <w:r>
        <w:rPr>
          <w:sz w:val="30"/>
          <w:szCs w:val="30"/>
        </w:rPr>
        <w:t>2. Verifies the token signature and expiration using dart_jsonwebtoken</w:t>
      </w:r>
      <w:r>
        <w:rPr>
          <w:sz w:val="30"/>
          <w:szCs w:val="30"/>
        </w:rPr>
        <w:br w:type="textWrapping"/>
      </w:r>
      <w:r>
        <w:rPr>
          <w:sz w:val="30"/>
          <w:szCs w:val="30"/>
        </w:rPr>
        <w:t>3. Extracts the user_id from the token payload</w:t>
      </w:r>
      <w:r>
        <w:rPr>
          <w:sz w:val="30"/>
          <w:szCs w:val="30"/>
        </w:rPr>
        <w:br w:type="textWrapping"/>
      </w:r>
      <w:r>
        <w:rPr>
          <w:sz w:val="30"/>
          <w:szCs w:val="30"/>
        </w:rPr>
        <w:t>4. Queries the database to fetch the full user record with role information</w:t>
      </w:r>
      <w:r>
        <w:rPr>
          <w:sz w:val="30"/>
          <w:szCs w:val="30"/>
        </w:rPr>
        <w:br w:type="textWrapping"/>
      </w:r>
      <w:r>
        <w:rPr>
          <w:sz w:val="30"/>
          <w:szCs w:val="30"/>
        </w:rPr>
        <w:t>5. Sanitizes PostgreSQL driver types (UUID objects, POINT, etc.) into plain Dart types</w:t>
      </w:r>
      <w:r>
        <w:rPr>
          <w:sz w:val="30"/>
          <w:szCs w:val="30"/>
        </w:rPr>
        <w:br w:type="textWrapping"/>
      </w:r>
      <w:r>
        <w:rPr>
          <w:sz w:val="30"/>
          <w:szCs w:val="30"/>
        </w:rPr>
        <w:t>6. Constructs a UserModel instance</w:t>
      </w:r>
      <w:r>
        <w:rPr>
          <w:sz w:val="30"/>
          <w:szCs w:val="30"/>
        </w:rPr>
        <w:br w:type="textWrapping"/>
      </w:r>
      <w:r>
        <w:rPr>
          <w:sz w:val="30"/>
          <w:szCs w:val="30"/>
        </w:rPr>
        <w:t>7. Injects the UserModel into the request context via a Provider</w:t>
      </w:r>
      <w:r>
        <w:rPr>
          <w:sz w:val="30"/>
          <w:szCs w:val="30"/>
        </w:rPr>
        <w:br w:type="textWrapping"/>
      </w:r>
      <w:r>
        <w:rPr>
          <w:sz w:val="30"/>
          <w:szCs w:val="30"/>
        </w:rPr>
        <w:t>8. Downstream route handlers can access the authenticated user via context.read&lt;UserModel&gt;()</w:t>
      </w:r>
    </w:p>
    <w:p w14:paraId="68F26FDD">
      <w:pPr>
        <w:pStyle w:val="3"/>
        <w:rPr>
          <w:sz w:val="30"/>
          <w:szCs w:val="30"/>
        </w:rPr>
      </w:pPr>
      <w:r>
        <w:rPr>
          <w:sz w:val="30"/>
          <w:szCs w:val="30"/>
        </w:rPr>
        <w:t>8.4 Role-Based Access Control (RBAC)</w:t>
      </w:r>
    </w:p>
    <w:p w14:paraId="0C142A8B">
      <w:pPr>
        <w:rPr>
          <w:sz w:val="30"/>
          <w:szCs w:val="30"/>
        </w:rPr>
      </w:pPr>
      <w:r>
        <w:rPr>
          <w:sz w:val="30"/>
          <w:szCs w:val="30"/>
        </w:rPr>
        <w:t>The roleGuard() middleware restricts route access to specific roles. It reads the UserModel from the request context (set by jwtAuthGuard) and checks if the user's role is in the allowed list.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2875"/>
        <w:gridCol w:w="3689"/>
      </w:tblGrid>
      <w:tr w14:paraId="47D7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59646842">
            <w:pPr>
              <w:jc w:val="center"/>
              <w:rPr>
                <w:sz w:val="30"/>
                <w:szCs w:val="30"/>
              </w:rPr>
            </w:pPr>
            <w:r>
              <w:rPr>
                <w:b/>
                <w:color w:val="FFFFFF"/>
                <w:sz w:val="30"/>
                <w:szCs w:val="30"/>
              </w:rPr>
              <w:t>Route Group</w:t>
            </w:r>
          </w:p>
        </w:tc>
        <w:tc>
          <w:tcPr>
            <w:tcW w:w="3135" w:type="dxa"/>
            <w:shd w:val="clear" w:color="auto" w:fill="0A2540"/>
          </w:tcPr>
          <w:p w14:paraId="0751E6B6">
            <w:pPr>
              <w:jc w:val="center"/>
              <w:rPr>
                <w:sz w:val="30"/>
                <w:szCs w:val="30"/>
              </w:rPr>
            </w:pPr>
            <w:r>
              <w:rPr>
                <w:b/>
                <w:color w:val="FFFFFF"/>
                <w:sz w:val="30"/>
                <w:szCs w:val="30"/>
              </w:rPr>
              <w:t>Required Roles</w:t>
            </w:r>
          </w:p>
        </w:tc>
        <w:tc>
          <w:tcPr>
            <w:tcW w:w="3135" w:type="dxa"/>
            <w:shd w:val="clear" w:color="auto" w:fill="0A2540"/>
          </w:tcPr>
          <w:p w14:paraId="5403A959">
            <w:pPr>
              <w:jc w:val="center"/>
              <w:rPr>
                <w:sz w:val="30"/>
                <w:szCs w:val="30"/>
              </w:rPr>
            </w:pPr>
            <w:r>
              <w:rPr>
                <w:b/>
                <w:color w:val="FFFFFF"/>
                <w:sz w:val="30"/>
                <w:szCs w:val="30"/>
              </w:rPr>
              <w:t>Middleware</w:t>
            </w:r>
          </w:p>
        </w:tc>
      </w:tr>
      <w:tr w14:paraId="74EB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A50E5B7">
            <w:pPr>
              <w:rPr>
                <w:sz w:val="30"/>
                <w:szCs w:val="30"/>
              </w:rPr>
            </w:pPr>
            <w:r>
              <w:rPr>
                <w:sz w:val="30"/>
                <w:szCs w:val="30"/>
              </w:rPr>
              <w:t>/api/v1/admin/*</w:t>
            </w:r>
          </w:p>
        </w:tc>
        <w:tc>
          <w:tcPr>
            <w:tcW w:w="3135" w:type="dxa"/>
          </w:tcPr>
          <w:p w14:paraId="6C0642D1">
            <w:pPr>
              <w:rPr>
                <w:sz w:val="30"/>
                <w:szCs w:val="30"/>
              </w:rPr>
            </w:pPr>
            <w:r>
              <w:rPr>
                <w:sz w:val="30"/>
                <w:szCs w:val="30"/>
              </w:rPr>
              <w:t>admin</w:t>
            </w:r>
          </w:p>
        </w:tc>
        <w:tc>
          <w:tcPr>
            <w:tcW w:w="3135" w:type="dxa"/>
          </w:tcPr>
          <w:p w14:paraId="1B7320AA">
            <w:pPr>
              <w:rPr>
                <w:sz w:val="30"/>
                <w:szCs w:val="30"/>
              </w:rPr>
            </w:pPr>
            <w:r>
              <w:rPr>
                <w:sz w:val="30"/>
                <w:szCs w:val="30"/>
              </w:rPr>
              <w:t>jwtAuthGuard() + roleGuard([Role.admin])</w:t>
            </w:r>
          </w:p>
        </w:tc>
      </w:tr>
      <w:tr w14:paraId="50EE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C45E6E5">
            <w:pPr>
              <w:rPr>
                <w:sz w:val="30"/>
                <w:szCs w:val="30"/>
              </w:rPr>
            </w:pPr>
            <w:r>
              <w:rPr>
                <w:sz w:val="30"/>
                <w:szCs w:val="30"/>
              </w:rPr>
              <w:t>/api/v1/customer/*</w:t>
            </w:r>
          </w:p>
        </w:tc>
        <w:tc>
          <w:tcPr>
            <w:tcW w:w="3135" w:type="dxa"/>
          </w:tcPr>
          <w:p w14:paraId="6D3C773B">
            <w:pPr>
              <w:rPr>
                <w:sz w:val="30"/>
                <w:szCs w:val="30"/>
              </w:rPr>
            </w:pPr>
            <w:r>
              <w:rPr>
                <w:sz w:val="30"/>
                <w:szCs w:val="30"/>
              </w:rPr>
              <w:t>customer</w:t>
            </w:r>
          </w:p>
        </w:tc>
        <w:tc>
          <w:tcPr>
            <w:tcW w:w="3135" w:type="dxa"/>
          </w:tcPr>
          <w:p w14:paraId="7842DD5B">
            <w:pPr>
              <w:rPr>
                <w:sz w:val="30"/>
                <w:szCs w:val="30"/>
              </w:rPr>
            </w:pPr>
            <w:r>
              <w:rPr>
                <w:sz w:val="30"/>
                <w:szCs w:val="30"/>
              </w:rPr>
              <w:t>jwtAuthGuard() + roleGuard([Role.customer])</w:t>
            </w:r>
          </w:p>
        </w:tc>
      </w:tr>
      <w:tr w14:paraId="3646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5B72C38">
            <w:pPr>
              <w:rPr>
                <w:sz w:val="30"/>
                <w:szCs w:val="30"/>
              </w:rPr>
            </w:pPr>
            <w:r>
              <w:rPr>
                <w:sz w:val="30"/>
                <w:szCs w:val="30"/>
              </w:rPr>
              <w:t>/api/v1/sales/*</w:t>
            </w:r>
          </w:p>
        </w:tc>
        <w:tc>
          <w:tcPr>
            <w:tcW w:w="3135" w:type="dxa"/>
          </w:tcPr>
          <w:p w14:paraId="5807C852">
            <w:pPr>
              <w:rPr>
                <w:sz w:val="30"/>
                <w:szCs w:val="30"/>
              </w:rPr>
            </w:pPr>
            <w:r>
              <w:rPr>
                <w:sz w:val="30"/>
                <w:szCs w:val="30"/>
              </w:rPr>
              <w:t>sales</w:t>
            </w:r>
          </w:p>
        </w:tc>
        <w:tc>
          <w:tcPr>
            <w:tcW w:w="3135" w:type="dxa"/>
          </w:tcPr>
          <w:p w14:paraId="630E8BBD">
            <w:pPr>
              <w:rPr>
                <w:sz w:val="30"/>
                <w:szCs w:val="30"/>
              </w:rPr>
            </w:pPr>
            <w:r>
              <w:rPr>
                <w:sz w:val="30"/>
                <w:szCs w:val="30"/>
              </w:rPr>
              <w:t>jwtAuthGuard() + roleGuard([Role.sales])</w:t>
            </w:r>
          </w:p>
        </w:tc>
      </w:tr>
      <w:tr w14:paraId="3C5D9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4096F7C">
            <w:pPr>
              <w:rPr>
                <w:sz w:val="30"/>
                <w:szCs w:val="30"/>
              </w:rPr>
            </w:pPr>
            <w:r>
              <w:rPr>
                <w:sz w:val="30"/>
                <w:szCs w:val="30"/>
              </w:rPr>
              <w:t>/api/v1/tech/*</w:t>
            </w:r>
          </w:p>
        </w:tc>
        <w:tc>
          <w:tcPr>
            <w:tcW w:w="3135" w:type="dxa"/>
          </w:tcPr>
          <w:p w14:paraId="0C1ED077">
            <w:pPr>
              <w:rPr>
                <w:sz w:val="30"/>
                <w:szCs w:val="30"/>
              </w:rPr>
            </w:pPr>
            <w:r>
              <w:rPr>
                <w:sz w:val="30"/>
                <w:szCs w:val="30"/>
              </w:rPr>
              <w:t>technician</w:t>
            </w:r>
          </w:p>
        </w:tc>
        <w:tc>
          <w:tcPr>
            <w:tcW w:w="3135" w:type="dxa"/>
          </w:tcPr>
          <w:p w14:paraId="779658D9">
            <w:pPr>
              <w:rPr>
                <w:sz w:val="30"/>
                <w:szCs w:val="30"/>
              </w:rPr>
            </w:pPr>
            <w:r>
              <w:rPr>
                <w:sz w:val="30"/>
                <w:szCs w:val="30"/>
              </w:rPr>
              <w:t>jwtAuthGuard() + roleGuard([Role.technician])</w:t>
            </w:r>
          </w:p>
        </w:tc>
      </w:tr>
      <w:tr w14:paraId="76E8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716DC5E">
            <w:pPr>
              <w:rPr>
                <w:sz w:val="30"/>
                <w:szCs w:val="30"/>
              </w:rPr>
            </w:pPr>
            <w:r>
              <w:rPr>
                <w:sz w:val="30"/>
                <w:szCs w:val="30"/>
              </w:rPr>
              <w:t>/api/v1/auth/*</w:t>
            </w:r>
          </w:p>
        </w:tc>
        <w:tc>
          <w:tcPr>
            <w:tcW w:w="3135" w:type="dxa"/>
          </w:tcPr>
          <w:p w14:paraId="62F338F1">
            <w:pPr>
              <w:rPr>
                <w:sz w:val="30"/>
                <w:szCs w:val="30"/>
              </w:rPr>
            </w:pPr>
            <w:r>
              <w:rPr>
                <w:sz w:val="30"/>
                <w:szCs w:val="30"/>
              </w:rPr>
              <w:t>any (public)</w:t>
            </w:r>
          </w:p>
        </w:tc>
        <w:tc>
          <w:tcPr>
            <w:tcW w:w="3135" w:type="dxa"/>
          </w:tcPr>
          <w:p w14:paraId="22F02EF4">
            <w:pPr>
              <w:rPr>
                <w:sz w:val="30"/>
                <w:szCs w:val="30"/>
              </w:rPr>
            </w:pPr>
            <w:r>
              <w:rPr>
                <w:sz w:val="30"/>
                <w:szCs w:val="30"/>
              </w:rPr>
              <w:t>No middleware (or partial for profile endpoints)</w:t>
            </w:r>
          </w:p>
        </w:tc>
      </w:tr>
    </w:tbl>
    <w:p w14:paraId="73AF5201">
      <w:pPr>
        <w:rPr>
          <w:sz w:val="30"/>
          <w:szCs w:val="30"/>
        </w:rPr>
      </w:pPr>
    </w:p>
    <w:p w14:paraId="15C28D42">
      <w:pPr>
        <w:pStyle w:val="3"/>
        <w:rPr>
          <w:sz w:val="30"/>
          <w:szCs w:val="30"/>
        </w:rPr>
      </w:pPr>
      <w:r>
        <w:rPr>
          <w:sz w:val="30"/>
          <w:szCs w:val="30"/>
        </w:rPr>
        <w:t>8.5 Security Headers</w:t>
      </w:r>
    </w:p>
    <w:p w14:paraId="1C18F743">
      <w:pPr>
        <w:pStyle w:val="25"/>
        <w:rPr>
          <w:sz w:val="30"/>
          <w:szCs w:val="30"/>
        </w:rPr>
      </w:pPr>
      <w:r>
        <w:rPr>
          <w:sz w:val="30"/>
          <w:szCs w:val="30"/>
        </w:rPr>
        <w:t>X-Content-Type-Options: nosniff — Prevents MIME type sniffing attacks.</w:t>
      </w:r>
    </w:p>
    <w:p w14:paraId="62452E0B">
      <w:pPr>
        <w:pStyle w:val="25"/>
        <w:rPr>
          <w:sz w:val="30"/>
          <w:szCs w:val="30"/>
        </w:rPr>
      </w:pPr>
      <w:r>
        <w:rPr>
          <w:sz w:val="30"/>
          <w:szCs w:val="30"/>
        </w:rPr>
        <w:t>X-Frame-Options: DENY — Prevents clickjacking by disabling iframe embedding.</w:t>
      </w:r>
    </w:p>
    <w:p w14:paraId="0FB65D62">
      <w:pPr>
        <w:pStyle w:val="25"/>
        <w:rPr>
          <w:sz w:val="30"/>
          <w:szCs w:val="30"/>
        </w:rPr>
      </w:pPr>
      <w:r>
        <w:rPr>
          <w:sz w:val="30"/>
          <w:szCs w:val="30"/>
        </w:rPr>
        <w:t>Cache-Control: no-store, no-cache, must-revalidate — Prevents caching of sensitive API responses.</w:t>
      </w:r>
    </w:p>
    <w:p w14:paraId="230451D0">
      <w:pPr>
        <w:pStyle w:val="3"/>
        <w:rPr>
          <w:sz w:val="30"/>
          <w:szCs w:val="30"/>
        </w:rPr>
      </w:pPr>
      <w:r>
        <w:rPr>
          <w:sz w:val="30"/>
          <w:szCs w:val="30"/>
        </w:rPr>
        <w:t>8.6 Password Security</w:t>
      </w:r>
    </w:p>
    <w:p w14:paraId="30FDCB7E">
      <w:pPr>
        <w:pStyle w:val="25"/>
        <w:rPr>
          <w:sz w:val="30"/>
          <w:szCs w:val="30"/>
        </w:rPr>
      </w:pPr>
      <w:r>
        <w:rPr>
          <w:sz w:val="30"/>
          <w:szCs w:val="30"/>
        </w:rPr>
        <w:t>Passwords are hashed using bcrypt with auto-generated salts.</w:t>
      </w:r>
    </w:p>
    <w:p w14:paraId="3D30887F">
      <w:pPr>
        <w:pStyle w:val="25"/>
        <w:rPr>
          <w:sz w:val="30"/>
          <w:szCs w:val="30"/>
        </w:rPr>
      </w:pPr>
      <w:r>
        <w:rPr>
          <w:sz w:val="30"/>
          <w:szCs w:val="30"/>
        </w:rPr>
        <w:t>Minimum password length enforced: 6 characters.</w:t>
      </w:r>
    </w:p>
    <w:p w14:paraId="091B5E25">
      <w:pPr>
        <w:pStyle w:val="25"/>
        <w:rPr>
          <w:sz w:val="30"/>
          <w:szCs w:val="30"/>
        </w:rPr>
      </w:pPr>
      <w:r>
        <w:rPr>
          <w:sz w:val="30"/>
          <w:szCs w:val="30"/>
        </w:rPr>
        <w:t>Password hashes are never returned in API responses (stripped from UserModel.toJson).</w:t>
      </w:r>
    </w:p>
    <w:p w14:paraId="0C600281">
      <w:pPr>
        <w:rPr>
          <w:sz w:val="30"/>
          <w:szCs w:val="30"/>
        </w:rPr>
      </w:pPr>
      <w:r>
        <w:rPr>
          <w:sz w:val="30"/>
          <w:szCs w:val="30"/>
        </w:rPr>
        <w:br w:type="page"/>
      </w:r>
    </w:p>
    <w:p w14:paraId="5B962DE5">
      <w:pPr>
        <w:pStyle w:val="2"/>
        <w:rPr>
          <w:sz w:val="30"/>
          <w:szCs w:val="30"/>
        </w:rPr>
      </w:pPr>
      <w:r>
        <w:rPr>
          <w:sz w:val="30"/>
          <w:szCs w:val="30"/>
        </w:rPr>
        <w:t>9. Mobile Application — Flutter Frontend</w:t>
      </w:r>
    </w:p>
    <w:p w14:paraId="237B6813">
      <w:pPr>
        <w:pStyle w:val="3"/>
        <w:rPr>
          <w:sz w:val="30"/>
          <w:szCs w:val="30"/>
        </w:rPr>
      </w:pPr>
      <w:r>
        <w:rPr>
          <w:sz w:val="30"/>
          <w:szCs w:val="30"/>
        </w:rPr>
        <w:t>9.1 Application Entry Point</w:t>
      </w:r>
    </w:p>
    <w:p w14:paraId="3450AB1C">
      <w:pPr>
        <w:rPr>
          <w:sz w:val="30"/>
          <w:szCs w:val="30"/>
        </w:rPr>
      </w:pPr>
      <w:r>
        <w:rPr>
          <w:sz w:val="30"/>
          <w:szCs w:val="30"/>
        </w:rPr>
        <w:t>The Flutter application is initialized in main.dart with a MultiProvider wrapper that sets up two global state providers:</w:t>
      </w:r>
    </w:p>
    <w:p w14:paraId="607DBEE9">
      <w:pPr>
        <w:pStyle w:val="25"/>
        <w:rPr>
          <w:sz w:val="30"/>
          <w:szCs w:val="30"/>
        </w:rPr>
      </w:pPr>
      <w:r>
        <w:rPr>
          <w:sz w:val="30"/>
          <w:szCs w:val="30"/>
        </w:rPr>
        <w:t xml:space="preserve">AuthProvider — </w:t>
      </w:r>
    </w:p>
    <w:p w14:paraId="7D75B7A0">
      <w:pPr>
        <w:rPr>
          <w:sz w:val="30"/>
          <w:szCs w:val="30"/>
        </w:rPr>
      </w:pPr>
      <w:r>
        <w:rPr>
          <w:sz w:val="30"/>
          <w:szCs w:val="30"/>
        </w:rPr>
        <w:t>• AuthProvider: Manages authentication state including login, logout, token persistence, role detection, and user profile data. On app launch, it checks for a stored JWT token and validates it by calling /auth/profile.</w:t>
      </w:r>
      <w:r>
        <w:rPr>
          <w:sz w:val="30"/>
          <w:szCs w:val="30"/>
        </w:rPr>
        <w:br w:type="textWrapping"/>
      </w:r>
      <w:r>
        <w:rPr>
          <w:sz w:val="30"/>
          <w:szCs w:val="30"/>
        </w:rPr>
        <w:br w:type="textWrapping"/>
      </w:r>
      <w:r>
        <w:rPr>
          <w:sz w:val="30"/>
          <w:szCs w:val="30"/>
        </w:rPr>
        <w:t>• CustomerProvider: Manages customer-specific state data.</w:t>
      </w:r>
    </w:p>
    <w:p w14:paraId="518FD589">
      <w:pPr>
        <w:pStyle w:val="3"/>
        <w:rPr>
          <w:sz w:val="30"/>
          <w:szCs w:val="30"/>
        </w:rPr>
      </w:pPr>
      <w:r>
        <w:rPr>
          <w:sz w:val="30"/>
          <w:szCs w:val="30"/>
        </w:rPr>
        <w:t>9.2 Role-Based Navigation</w:t>
      </w:r>
    </w:p>
    <w:p w14:paraId="0FC7BE31">
      <w:pPr>
        <w:rPr>
          <w:sz w:val="30"/>
          <w:szCs w:val="30"/>
        </w:rPr>
      </w:pPr>
      <w:r>
        <w:rPr>
          <w:sz w:val="30"/>
          <w:szCs w:val="30"/>
        </w:rPr>
        <w:t>Upon successful authentication, the app uses the getHomeForRole() method to route users to their role-specific main screen: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2AE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4DE7404C">
            <w:pPr>
              <w:jc w:val="center"/>
              <w:rPr>
                <w:sz w:val="30"/>
                <w:szCs w:val="30"/>
              </w:rPr>
            </w:pPr>
            <w:r>
              <w:rPr>
                <w:b/>
                <w:color w:val="FFFFFF"/>
                <w:sz w:val="30"/>
                <w:szCs w:val="30"/>
              </w:rPr>
              <w:t>Role</w:t>
            </w:r>
          </w:p>
        </w:tc>
        <w:tc>
          <w:tcPr>
            <w:tcW w:w="3135" w:type="dxa"/>
            <w:shd w:val="clear" w:color="auto" w:fill="0A2540"/>
          </w:tcPr>
          <w:p w14:paraId="75CE3DB3">
            <w:pPr>
              <w:jc w:val="center"/>
              <w:rPr>
                <w:sz w:val="30"/>
                <w:szCs w:val="30"/>
              </w:rPr>
            </w:pPr>
            <w:r>
              <w:rPr>
                <w:b/>
                <w:color w:val="FFFFFF"/>
                <w:sz w:val="30"/>
                <w:szCs w:val="30"/>
              </w:rPr>
              <w:t>Main Screen</w:t>
            </w:r>
          </w:p>
        </w:tc>
        <w:tc>
          <w:tcPr>
            <w:tcW w:w="3135" w:type="dxa"/>
            <w:shd w:val="clear" w:color="auto" w:fill="0A2540"/>
          </w:tcPr>
          <w:p w14:paraId="3172B6AE">
            <w:pPr>
              <w:jc w:val="center"/>
              <w:rPr>
                <w:sz w:val="30"/>
                <w:szCs w:val="30"/>
              </w:rPr>
            </w:pPr>
            <w:r>
              <w:rPr>
                <w:b/>
                <w:color w:val="FFFFFF"/>
                <w:sz w:val="30"/>
                <w:szCs w:val="30"/>
              </w:rPr>
              <w:t>Description</w:t>
            </w:r>
          </w:p>
        </w:tc>
      </w:tr>
      <w:tr w14:paraId="7265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439353">
            <w:pPr>
              <w:rPr>
                <w:sz w:val="30"/>
                <w:szCs w:val="30"/>
              </w:rPr>
            </w:pPr>
            <w:r>
              <w:rPr>
                <w:sz w:val="30"/>
                <w:szCs w:val="30"/>
              </w:rPr>
              <w:t>customer</w:t>
            </w:r>
          </w:p>
        </w:tc>
        <w:tc>
          <w:tcPr>
            <w:tcW w:w="3135" w:type="dxa"/>
          </w:tcPr>
          <w:p w14:paraId="225280A9">
            <w:pPr>
              <w:rPr>
                <w:sz w:val="30"/>
                <w:szCs w:val="30"/>
              </w:rPr>
            </w:pPr>
            <w:r>
              <w:rPr>
                <w:sz w:val="30"/>
                <w:szCs w:val="30"/>
              </w:rPr>
              <w:t>CustomerMainScreen</w:t>
            </w:r>
          </w:p>
        </w:tc>
        <w:tc>
          <w:tcPr>
            <w:tcW w:w="3135" w:type="dxa"/>
          </w:tcPr>
          <w:p w14:paraId="7DF0431B">
            <w:pPr>
              <w:rPr>
                <w:sz w:val="30"/>
                <w:szCs w:val="30"/>
              </w:rPr>
            </w:pPr>
            <w:r>
              <w:rPr>
                <w:sz w:val="30"/>
                <w:szCs w:val="30"/>
              </w:rPr>
              <w:t>Bottom navigation with Home, Plans, Speed Test, Support, Profile</w:t>
            </w:r>
          </w:p>
        </w:tc>
      </w:tr>
      <w:tr w14:paraId="5B81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5A7B6BC">
            <w:pPr>
              <w:rPr>
                <w:sz w:val="30"/>
                <w:szCs w:val="30"/>
              </w:rPr>
            </w:pPr>
            <w:r>
              <w:rPr>
                <w:sz w:val="30"/>
                <w:szCs w:val="30"/>
              </w:rPr>
              <w:t>sales</w:t>
            </w:r>
          </w:p>
        </w:tc>
        <w:tc>
          <w:tcPr>
            <w:tcW w:w="3135" w:type="dxa"/>
          </w:tcPr>
          <w:p w14:paraId="5C11A1B1">
            <w:pPr>
              <w:rPr>
                <w:sz w:val="30"/>
                <w:szCs w:val="30"/>
              </w:rPr>
            </w:pPr>
            <w:r>
              <w:rPr>
                <w:sz w:val="30"/>
                <w:szCs w:val="30"/>
              </w:rPr>
              <w:t>SalesMainScreen</w:t>
            </w:r>
          </w:p>
        </w:tc>
        <w:tc>
          <w:tcPr>
            <w:tcW w:w="3135" w:type="dxa"/>
          </w:tcPr>
          <w:p w14:paraId="5E841799">
            <w:pPr>
              <w:rPr>
                <w:sz w:val="30"/>
                <w:szCs w:val="30"/>
              </w:rPr>
            </w:pPr>
            <w:r>
              <w:rPr>
                <w:sz w:val="30"/>
                <w:szCs w:val="30"/>
              </w:rPr>
              <w:t>Bottom navigation with Dashboard, Leads, Commissions, Profile</w:t>
            </w:r>
          </w:p>
        </w:tc>
      </w:tr>
      <w:tr w14:paraId="16FD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3E2B1CD">
            <w:pPr>
              <w:rPr>
                <w:sz w:val="30"/>
                <w:szCs w:val="30"/>
              </w:rPr>
            </w:pPr>
            <w:r>
              <w:rPr>
                <w:sz w:val="30"/>
                <w:szCs w:val="30"/>
              </w:rPr>
              <w:t>technician</w:t>
            </w:r>
          </w:p>
        </w:tc>
        <w:tc>
          <w:tcPr>
            <w:tcW w:w="3135" w:type="dxa"/>
          </w:tcPr>
          <w:p w14:paraId="054D99C9">
            <w:pPr>
              <w:rPr>
                <w:sz w:val="30"/>
                <w:szCs w:val="30"/>
              </w:rPr>
            </w:pPr>
            <w:r>
              <w:rPr>
                <w:sz w:val="30"/>
                <w:szCs w:val="30"/>
              </w:rPr>
              <w:t>TechMainScreen</w:t>
            </w:r>
          </w:p>
        </w:tc>
        <w:tc>
          <w:tcPr>
            <w:tcW w:w="3135" w:type="dxa"/>
          </w:tcPr>
          <w:p w14:paraId="6CBED447">
            <w:pPr>
              <w:rPr>
                <w:sz w:val="30"/>
                <w:szCs w:val="30"/>
              </w:rPr>
            </w:pPr>
            <w:r>
              <w:rPr>
                <w:sz w:val="30"/>
                <w:szCs w:val="30"/>
              </w:rPr>
              <w:t>Bottom navigation with Dashboard, Jobs, Pool, Customers, Profile</w:t>
            </w:r>
          </w:p>
        </w:tc>
      </w:tr>
      <w:tr w14:paraId="731D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CE2ACE5">
            <w:pPr>
              <w:rPr>
                <w:sz w:val="30"/>
                <w:szCs w:val="30"/>
              </w:rPr>
            </w:pPr>
            <w:r>
              <w:rPr>
                <w:sz w:val="30"/>
                <w:szCs w:val="30"/>
              </w:rPr>
              <w:t>admin</w:t>
            </w:r>
          </w:p>
        </w:tc>
        <w:tc>
          <w:tcPr>
            <w:tcW w:w="3135" w:type="dxa"/>
          </w:tcPr>
          <w:p w14:paraId="46A864F1">
            <w:pPr>
              <w:rPr>
                <w:sz w:val="30"/>
                <w:szCs w:val="30"/>
              </w:rPr>
            </w:pPr>
            <w:r>
              <w:rPr>
                <w:sz w:val="30"/>
                <w:szCs w:val="30"/>
              </w:rPr>
              <w:t>AdminMainScreen</w:t>
            </w:r>
          </w:p>
        </w:tc>
        <w:tc>
          <w:tcPr>
            <w:tcW w:w="3135" w:type="dxa"/>
          </w:tcPr>
          <w:p w14:paraId="23330F9A">
            <w:pPr>
              <w:rPr>
                <w:sz w:val="30"/>
                <w:szCs w:val="30"/>
              </w:rPr>
            </w:pPr>
            <w:r>
              <w:rPr>
                <w:sz w:val="30"/>
                <w:szCs w:val="30"/>
              </w:rPr>
              <w:t>Bottom navigation with Dashboard, Users, Plans, Financials, Settings</w:t>
            </w:r>
          </w:p>
        </w:tc>
      </w:tr>
    </w:tbl>
    <w:p w14:paraId="037C6D0F">
      <w:pPr>
        <w:rPr>
          <w:sz w:val="30"/>
          <w:szCs w:val="30"/>
        </w:rPr>
      </w:pPr>
    </w:p>
    <w:p w14:paraId="6DFF712A">
      <w:pPr>
        <w:pStyle w:val="3"/>
        <w:rPr>
          <w:sz w:val="30"/>
          <w:szCs w:val="30"/>
        </w:rPr>
      </w:pPr>
      <w:r>
        <w:rPr>
          <w:sz w:val="30"/>
          <w:szCs w:val="30"/>
        </w:rPr>
        <w:t>9.3 State Management</w:t>
      </w:r>
    </w:p>
    <w:p w14:paraId="3DCE3054">
      <w:pPr>
        <w:rPr>
          <w:sz w:val="30"/>
          <w:szCs w:val="30"/>
        </w:rPr>
      </w:pPr>
      <w:r>
        <w:rPr>
          <w:sz w:val="30"/>
          <w:szCs w:val="30"/>
        </w:rPr>
        <w:t>FiberJet uses the Provider package for state management with ChangeNotifier-based providers. The AuthProvider is the primary global provider that manages:</w:t>
      </w:r>
    </w:p>
    <w:p w14:paraId="605D7D09">
      <w:pPr>
        <w:pStyle w:val="25"/>
        <w:rPr>
          <w:sz w:val="30"/>
          <w:szCs w:val="30"/>
        </w:rPr>
      </w:pPr>
      <w:r>
        <w:rPr>
          <w:sz w:val="30"/>
          <w:szCs w:val="30"/>
        </w:rPr>
        <w:t>Token persistence via SharedPreferences</w:t>
      </w:r>
    </w:p>
    <w:p w14:paraId="223155BB">
      <w:pPr>
        <w:pStyle w:val="25"/>
        <w:rPr>
          <w:sz w:val="30"/>
          <w:szCs w:val="30"/>
        </w:rPr>
      </w:pPr>
      <w:r>
        <w:rPr>
          <w:sz w:val="30"/>
          <w:szCs w:val="30"/>
        </w:rPr>
        <w:t>Automatic token validation on app startup</w:t>
      </w:r>
    </w:p>
    <w:p w14:paraId="53C9CF05">
      <w:pPr>
        <w:pStyle w:val="25"/>
        <w:rPr>
          <w:sz w:val="30"/>
          <w:szCs w:val="30"/>
        </w:rPr>
      </w:pPr>
      <w:r>
        <w:rPr>
          <w:sz w:val="30"/>
          <w:szCs w:val="30"/>
        </w:rPr>
        <w:t>Role normalization (e.g., "tech" → "technician", "sales_person" → "sales")</w:t>
      </w:r>
    </w:p>
    <w:p w14:paraId="7FCE014C">
      <w:pPr>
        <w:pStyle w:val="25"/>
        <w:rPr>
          <w:sz w:val="30"/>
          <w:szCs w:val="30"/>
        </w:rPr>
      </w:pPr>
      <w:r>
        <w:rPr>
          <w:sz w:val="30"/>
          <w:szCs w:val="30"/>
        </w:rPr>
        <w:t>Login methods: email/password, OTP verification</w:t>
      </w:r>
    </w:p>
    <w:p w14:paraId="0EF0A5F5">
      <w:pPr>
        <w:pStyle w:val="25"/>
        <w:rPr>
          <w:sz w:val="30"/>
          <w:szCs w:val="30"/>
        </w:rPr>
      </w:pPr>
      <w:r>
        <w:rPr>
          <w:sz w:val="30"/>
          <w:szCs w:val="30"/>
        </w:rPr>
        <w:t>Logout with backend token invalidation</w:t>
      </w:r>
    </w:p>
    <w:p w14:paraId="6D7FF7AA">
      <w:pPr>
        <w:pStyle w:val="25"/>
        <w:rPr>
          <w:sz w:val="30"/>
          <w:szCs w:val="30"/>
        </w:rPr>
      </w:pPr>
      <w:r>
        <w:rPr>
          <w:sz w:val="30"/>
          <w:szCs w:val="30"/>
        </w:rPr>
        <w:t>Profile refresh capability</w:t>
      </w:r>
    </w:p>
    <w:p w14:paraId="76D27738">
      <w:pPr>
        <w:pStyle w:val="3"/>
        <w:rPr>
          <w:sz w:val="30"/>
          <w:szCs w:val="30"/>
        </w:rPr>
      </w:pPr>
      <w:r>
        <w:rPr>
          <w:sz w:val="30"/>
          <w:szCs w:val="30"/>
        </w:rPr>
        <w:t>9.4 API Service Layer</w:t>
      </w:r>
    </w:p>
    <w:p w14:paraId="10A1D1D1">
      <w:pPr>
        <w:rPr>
          <w:sz w:val="30"/>
          <w:szCs w:val="30"/>
        </w:rPr>
      </w:pPr>
      <w:r>
        <w:rPr>
          <w:sz w:val="30"/>
          <w:szCs w:val="30"/>
        </w:rPr>
        <w:t>The ApiService class is a static utility class that centralizes all HTTP communication. It provides methods for GET, POST, PUT, PATCH, DELETE, and multipart file uploads. Key features include:</w:t>
      </w:r>
    </w:p>
    <w:p w14:paraId="56A75F3A">
      <w:pPr>
        <w:pStyle w:val="25"/>
        <w:rPr>
          <w:sz w:val="30"/>
          <w:szCs w:val="30"/>
        </w:rPr>
      </w:pPr>
      <w:r>
        <w:rPr>
          <w:sz w:val="30"/>
          <w:szCs w:val="30"/>
        </w:rPr>
        <w:t>Automatic environment detection: uses local IP (192.168.0.4:8080) for debug builds and production URL (api.fiberjet.in) for release builds.</w:t>
      </w:r>
    </w:p>
    <w:p w14:paraId="250ED3CF">
      <w:pPr>
        <w:pStyle w:val="25"/>
        <w:rPr>
          <w:sz w:val="30"/>
          <w:szCs w:val="30"/>
        </w:rPr>
      </w:pPr>
      <w:r>
        <w:rPr>
          <w:sz w:val="30"/>
          <w:szCs w:val="30"/>
        </w:rPr>
        <w:t>Automatic Bearer token injection in request headers.</w:t>
      </w:r>
    </w:p>
    <w:p w14:paraId="59902B23">
      <w:pPr>
        <w:pStyle w:val="25"/>
        <w:rPr>
          <w:sz w:val="30"/>
          <w:szCs w:val="30"/>
        </w:rPr>
      </w:pPr>
      <w:r>
        <w:rPr>
          <w:sz w:val="30"/>
          <w:szCs w:val="30"/>
        </w:rPr>
        <w:t>Standardized response parsing with ApiResult wrapper class.</w:t>
      </w:r>
    </w:p>
    <w:p w14:paraId="3A8FFB0C">
      <w:pPr>
        <w:pStyle w:val="25"/>
        <w:rPr>
          <w:sz w:val="30"/>
          <w:szCs w:val="30"/>
        </w:rPr>
      </w:pPr>
      <w:r>
        <w:rPr>
          <w:sz w:val="30"/>
          <w:szCs w:val="30"/>
        </w:rPr>
        <w:t>Error handling with truncated response body preview for debugging.</w:t>
      </w:r>
    </w:p>
    <w:p w14:paraId="6F449015">
      <w:pPr>
        <w:pStyle w:val="25"/>
        <w:rPr>
          <w:sz w:val="30"/>
          <w:szCs w:val="30"/>
        </w:rPr>
      </w:pPr>
      <w:r>
        <w:rPr>
          <w:sz w:val="30"/>
          <w:szCs w:val="30"/>
        </w:rPr>
        <w:t>Unauthorized (401) detection via isUnauthorized property.</w:t>
      </w:r>
    </w:p>
    <w:p w14:paraId="63FF9DA3">
      <w:pPr>
        <w:pStyle w:val="3"/>
        <w:rPr>
          <w:sz w:val="30"/>
          <w:szCs w:val="30"/>
        </w:rPr>
      </w:pPr>
      <w:r>
        <w:rPr>
          <w:sz w:val="30"/>
          <w:szCs w:val="30"/>
        </w:rPr>
        <w:t>9.5 Data Service Architecture</w:t>
      </w:r>
    </w:p>
    <w:p w14:paraId="68F12052">
      <w:pPr>
        <w:rPr>
          <w:sz w:val="30"/>
          <w:szCs w:val="30"/>
        </w:rPr>
      </w:pPr>
      <w:r>
        <w:rPr>
          <w:sz w:val="30"/>
          <w:szCs w:val="30"/>
        </w:rPr>
        <w:t>Each role has a dedicated DataService class that wraps ApiService calls with type-safe method signatures: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CEA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2137D5BD">
            <w:pPr>
              <w:jc w:val="center"/>
              <w:rPr>
                <w:sz w:val="30"/>
                <w:szCs w:val="30"/>
              </w:rPr>
            </w:pPr>
            <w:r>
              <w:rPr>
                <w:b/>
                <w:color w:val="FFFFFF"/>
                <w:sz w:val="30"/>
                <w:szCs w:val="30"/>
              </w:rPr>
              <w:t>Data Service</w:t>
            </w:r>
          </w:p>
        </w:tc>
        <w:tc>
          <w:tcPr>
            <w:tcW w:w="3135" w:type="dxa"/>
            <w:shd w:val="clear" w:color="auto" w:fill="0A2540"/>
          </w:tcPr>
          <w:p w14:paraId="50360BDF">
            <w:pPr>
              <w:jc w:val="center"/>
              <w:rPr>
                <w:sz w:val="30"/>
                <w:szCs w:val="30"/>
              </w:rPr>
            </w:pPr>
            <w:r>
              <w:rPr>
                <w:b/>
                <w:color w:val="FFFFFF"/>
                <w:sz w:val="30"/>
                <w:szCs w:val="30"/>
              </w:rPr>
              <w:t>Methods</w:t>
            </w:r>
          </w:p>
        </w:tc>
        <w:tc>
          <w:tcPr>
            <w:tcW w:w="3135" w:type="dxa"/>
            <w:shd w:val="clear" w:color="auto" w:fill="0A2540"/>
          </w:tcPr>
          <w:p w14:paraId="373CD615">
            <w:pPr>
              <w:jc w:val="center"/>
              <w:rPr>
                <w:sz w:val="30"/>
                <w:szCs w:val="30"/>
              </w:rPr>
            </w:pPr>
            <w:r>
              <w:rPr>
                <w:b/>
                <w:color w:val="FFFFFF"/>
                <w:sz w:val="30"/>
                <w:szCs w:val="30"/>
              </w:rPr>
              <w:t>Covers</w:t>
            </w:r>
          </w:p>
        </w:tc>
      </w:tr>
      <w:tr w14:paraId="5F1B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D4363E1">
            <w:pPr>
              <w:rPr>
                <w:sz w:val="30"/>
                <w:szCs w:val="30"/>
              </w:rPr>
            </w:pPr>
            <w:r>
              <w:rPr>
                <w:sz w:val="30"/>
                <w:szCs w:val="30"/>
              </w:rPr>
              <w:t>AdminDataService</w:t>
            </w:r>
          </w:p>
        </w:tc>
        <w:tc>
          <w:tcPr>
            <w:tcW w:w="3135" w:type="dxa"/>
          </w:tcPr>
          <w:p w14:paraId="0C718F6F">
            <w:pPr>
              <w:rPr>
                <w:sz w:val="30"/>
                <w:szCs w:val="30"/>
              </w:rPr>
            </w:pPr>
            <w:r>
              <w:rPr>
                <w:sz w:val="30"/>
                <w:szCs w:val="30"/>
              </w:rPr>
              <w:t>25+</w:t>
            </w:r>
          </w:p>
        </w:tc>
        <w:tc>
          <w:tcPr>
            <w:tcW w:w="3135" w:type="dxa"/>
          </w:tcPr>
          <w:p w14:paraId="24743487">
            <w:pPr>
              <w:rPr>
                <w:sz w:val="30"/>
                <w:szCs w:val="30"/>
              </w:rPr>
            </w:pPr>
            <w:r>
              <w:rPr>
                <w:sz w:val="30"/>
                <w:szCs w:val="30"/>
              </w:rPr>
              <w:t>Dashboard, Users, Plans, Categories, OTT, Payouts, Financials, Ads, Complaints, Audit, Maps</w:t>
            </w:r>
          </w:p>
        </w:tc>
      </w:tr>
      <w:tr w14:paraId="3532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A9F92E3">
            <w:pPr>
              <w:rPr>
                <w:sz w:val="30"/>
                <w:szCs w:val="30"/>
              </w:rPr>
            </w:pPr>
            <w:r>
              <w:rPr>
                <w:sz w:val="30"/>
                <w:szCs w:val="30"/>
              </w:rPr>
              <w:t>CustomerDataService</w:t>
            </w:r>
          </w:p>
        </w:tc>
        <w:tc>
          <w:tcPr>
            <w:tcW w:w="3135" w:type="dxa"/>
          </w:tcPr>
          <w:p w14:paraId="15611204">
            <w:pPr>
              <w:rPr>
                <w:sz w:val="30"/>
                <w:szCs w:val="30"/>
              </w:rPr>
            </w:pPr>
            <w:r>
              <w:rPr>
                <w:sz w:val="30"/>
                <w:szCs w:val="30"/>
              </w:rPr>
              <w:t>20+</w:t>
            </w:r>
          </w:p>
        </w:tc>
        <w:tc>
          <w:tcPr>
            <w:tcW w:w="3135" w:type="dxa"/>
          </w:tcPr>
          <w:p w14:paraId="42F766FE">
            <w:pPr>
              <w:rPr>
                <w:sz w:val="30"/>
                <w:szCs w:val="30"/>
              </w:rPr>
            </w:pPr>
            <w:r>
              <w:rPr>
                <w:sz w:val="30"/>
                <w:szCs w:val="30"/>
              </w:rPr>
              <w:t>Dashboard, Plans, Speed Test, Complaints, Modem, Network, Notifications, Ads, Password</w:t>
            </w:r>
          </w:p>
        </w:tc>
      </w:tr>
      <w:tr w14:paraId="363B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AE87084">
            <w:pPr>
              <w:rPr>
                <w:sz w:val="30"/>
                <w:szCs w:val="30"/>
              </w:rPr>
            </w:pPr>
            <w:r>
              <w:rPr>
                <w:sz w:val="30"/>
                <w:szCs w:val="30"/>
              </w:rPr>
              <w:t>SalesDataService</w:t>
            </w:r>
          </w:p>
        </w:tc>
        <w:tc>
          <w:tcPr>
            <w:tcW w:w="3135" w:type="dxa"/>
          </w:tcPr>
          <w:p w14:paraId="40499194">
            <w:pPr>
              <w:rPr>
                <w:sz w:val="30"/>
                <w:szCs w:val="30"/>
              </w:rPr>
            </w:pPr>
            <w:r>
              <w:rPr>
                <w:sz w:val="30"/>
                <w:szCs w:val="30"/>
              </w:rPr>
              <w:t>15+</w:t>
            </w:r>
          </w:p>
        </w:tc>
        <w:tc>
          <w:tcPr>
            <w:tcW w:w="3135" w:type="dxa"/>
          </w:tcPr>
          <w:p w14:paraId="05BD8180">
            <w:pPr>
              <w:rPr>
                <w:sz w:val="30"/>
                <w:szCs w:val="30"/>
              </w:rPr>
            </w:pPr>
            <w:r>
              <w:rPr>
                <w:sz w:val="30"/>
                <w:szCs w:val="30"/>
              </w:rPr>
              <w:t>Dashboard, Leads, Documents, Comments, Technicians, Commissions, Payouts, Complaints</w:t>
            </w:r>
          </w:p>
        </w:tc>
      </w:tr>
      <w:tr w14:paraId="2328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96EBB9A">
            <w:pPr>
              <w:rPr>
                <w:sz w:val="30"/>
                <w:szCs w:val="30"/>
              </w:rPr>
            </w:pPr>
            <w:r>
              <w:rPr>
                <w:sz w:val="30"/>
                <w:szCs w:val="30"/>
              </w:rPr>
              <w:t>TechDataService</w:t>
            </w:r>
          </w:p>
        </w:tc>
        <w:tc>
          <w:tcPr>
            <w:tcW w:w="3135" w:type="dxa"/>
          </w:tcPr>
          <w:p w14:paraId="06AAFDF4">
            <w:pPr>
              <w:rPr>
                <w:sz w:val="30"/>
                <w:szCs w:val="30"/>
              </w:rPr>
            </w:pPr>
            <w:r>
              <w:rPr>
                <w:sz w:val="30"/>
                <w:szCs w:val="30"/>
              </w:rPr>
              <w:t>20+</w:t>
            </w:r>
          </w:p>
        </w:tc>
        <w:tc>
          <w:tcPr>
            <w:tcW w:w="3135" w:type="dxa"/>
          </w:tcPr>
          <w:p w14:paraId="7693C2E2">
            <w:pPr>
              <w:rPr>
                <w:sz w:val="30"/>
                <w:szCs w:val="30"/>
              </w:rPr>
            </w:pPr>
            <w:r>
              <w:rPr>
                <w:sz w:val="30"/>
                <w:szCs w:val="30"/>
              </w:rPr>
              <w:t>Dashboard, Jobs, Chat, Rating, Earnings, Pool, Complaints, Customers, Modem, Notifications, Location</w:t>
            </w:r>
          </w:p>
        </w:tc>
      </w:tr>
    </w:tbl>
    <w:p w14:paraId="4F12E735">
      <w:pPr>
        <w:rPr>
          <w:sz w:val="30"/>
          <w:szCs w:val="30"/>
        </w:rPr>
      </w:pPr>
    </w:p>
    <w:p w14:paraId="35D971E4">
      <w:pPr>
        <w:rPr>
          <w:sz w:val="30"/>
          <w:szCs w:val="30"/>
        </w:rPr>
      </w:pPr>
      <w:r>
        <w:rPr>
          <w:sz w:val="30"/>
          <w:szCs w:val="30"/>
        </w:rPr>
        <w:br w:type="page"/>
      </w:r>
    </w:p>
    <w:p w14:paraId="655D8E7E">
      <w:pPr>
        <w:pStyle w:val="2"/>
        <w:rPr>
          <w:sz w:val="30"/>
          <w:szCs w:val="30"/>
        </w:rPr>
      </w:pPr>
      <w:r>
        <w:rPr>
          <w:sz w:val="30"/>
          <w:szCs w:val="30"/>
        </w:rPr>
        <w:t>10. Customer Module</w:t>
      </w:r>
    </w:p>
    <w:p w14:paraId="49EC0760">
      <w:pPr>
        <w:pStyle w:val="3"/>
        <w:rPr>
          <w:sz w:val="30"/>
          <w:szCs w:val="30"/>
        </w:rPr>
      </w:pPr>
      <w:r>
        <w:rPr>
          <w:sz w:val="30"/>
          <w:szCs w:val="30"/>
        </w:rPr>
        <w:t>10.1 Customer Dashboard (home_dashboard.dart)</w:t>
      </w:r>
    </w:p>
    <w:p w14:paraId="0BA5F3A6">
      <w:pPr>
        <w:rPr>
          <w:sz w:val="30"/>
          <w:szCs w:val="30"/>
        </w:rPr>
      </w:pPr>
      <w:r>
        <w:rPr>
          <w:sz w:val="30"/>
          <w:szCs w:val="30"/>
        </w:rPr>
        <w:t>The customer home screen displays a comprehensive overview of the user's broadband service status:</w:t>
      </w:r>
    </w:p>
    <w:p w14:paraId="3E143BDE">
      <w:pPr>
        <w:pStyle w:val="25"/>
        <w:rPr>
          <w:sz w:val="30"/>
          <w:szCs w:val="30"/>
        </w:rPr>
      </w:pPr>
      <w:r>
        <w:rPr>
          <w:sz w:val="30"/>
          <w:szCs w:val="30"/>
        </w:rPr>
        <w:t>Active plan details: name, speed, validity, data usage gauge</w:t>
      </w:r>
    </w:p>
    <w:p w14:paraId="1BF76456">
      <w:pPr>
        <w:pStyle w:val="25"/>
        <w:rPr>
          <w:sz w:val="30"/>
          <w:szCs w:val="30"/>
        </w:rPr>
      </w:pPr>
      <w:r>
        <w:rPr>
          <w:sz w:val="30"/>
          <w:szCs w:val="30"/>
        </w:rPr>
        <w:t>Quick action tiles: Speed Test, My Devices, Support, Cloud Drive</w:t>
      </w:r>
    </w:p>
    <w:p w14:paraId="0BD6B44F">
      <w:pPr>
        <w:pStyle w:val="25"/>
        <w:rPr>
          <w:sz w:val="30"/>
          <w:szCs w:val="30"/>
        </w:rPr>
      </w:pPr>
      <w:r>
        <w:rPr>
          <w:sz w:val="30"/>
          <w:szCs w:val="30"/>
        </w:rPr>
        <w:t>Recent speed test results graph</w:t>
      </w:r>
    </w:p>
    <w:p w14:paraId="0A131C7F">
      <w:pPr>
        <w:pStyle w:val="25"/>
        <w:rPr>
          <w:sz w:val="30"/>
          <w:szCs w:val="30"/>
        </w:rPr>
      </w:pPr>
      <w:r>
        <w:rPr>
          <w:sz w:val="30"/>
          <w:szCs w:val="30"/>
        </w:rPr>
        <w:t>Active complaints/support ticket status</w:t>
      </w:r>
    </w:p>
    <w:p w14:paraId="100E59C9">
      <w:pPr>
        <w:pStyle w:val="25"/>
        <w:rPr>
          <w:sz w:val="30"/>
          <w:szCs w:val="30"/>
        </w:rPr>
      </w:pPr>
      <w:r>
        <w:rPr>
          <w:sz w:val="30"/>
          <w:szCs w:val="30"/>
        </w:rPr>
        <w:t>Promotional ad carousel</w:t>
      </w:r>
    </w:p>
    <w:p w14:paraId="2D29BF5D">
      <w:pPr>
        <w:pStyle w:val="25"/>
        <w:rPr>
          <w:sz w:val="30"/>
          <w:szCs w:val="30"/>
        </w:rPr>
      </w:pPr>
      <w:r>
        <w:rPr>
          <w:sz w:val="30"/>
          <w:szCs w:val="30"/>
        </w:rPr>
        <w:t>Network health indicator</w:t>
      </w:r>
    </w:p>
    <w:p w14:paraId="39AF9E8F">
      <w:pPr>
        <w:pStyle w:val="3"/>
        <w:rPr>
          <w:sz w:val="30"/>
          <w:szCs w:val="30"/>
        </w:rPr>
      </w:pPr>
      <w:r>
        <w:rPr>
          <w:sz w:val="30"/>
          <w:szCs w:val="30"/>
        </w:rPr>
        <w:t>10.2 Plans &amp; Subscriptions</w:t>
      </w:r>
    </w:p>
    <w:p w14:paraId="3626C0BD">
      <w:pPr>
        <w:rPr>
          <w:sz w:val="30"/>
          <w:szCs w:val="30"/>
        </w:rPr>
      </w:pPr>
      <w:r>
        <w:rPr>
          <w:sz w:val="30"/>
          <w:szCs w:val="30"/>
        </w:rPr>
        <w:t>The plans screen (plans_screen.dart, 29,494 bytes) implements a Jio-style plan catalog with:</w:t>
      </w:r>
    </w:p>
    <w:p w14:paraId="2253C9A0">
      <w:pPr>
        <w:pStyle w:val="25"/>
        <w:rPr>
          <w:sz w:val="30"/>
          <w:szCs w:val="30"/>
        </w:rPr>
      </w:pPr>
      <w:r>
        <w:rPr>
          <w:sz w:val="30"/>
          <w:szCs w:val="30"/>
        </w:rPr>
        <w:t>Category-based tabs: Popular, OTT Bundles, Annual, Gaming, Data Add-on</w:t>
      </w:r>
    </w:p>
    <w:p w14:paraId="6C7650FE">
      <w:pPr>
        <w:pStyle w:val="25"/>
        <w:rPr>
          <w:sz w:val="30"/>
          <w:szCs w:val="30"/>
        </w:rPr>
      </w:pPr>
      <w:r>
        <w:rPr>
          <w:sz w:val="30"/>
          <w:szCs w:val="30"/>
        </w:rPr>
        <w:t>Plan cards with badges: Bestseller, Trending, Premium, New, Value</w:t>
      </w:r>
    </w:p>
    <w:p w14:paraId="561DACA2">
      <w:pPr>
        <w:pStyle w:val="25"/>
        <w:rPr>
          <w:sz w:val="30"/>
          <w:szCs w:val="30"/>
        </w:rPr>
      </w:pPr>
      <w:r>
        <w:rPr>
          <w:sz w:val="30"/>
          <w:szCs w:val="30"/>
        </w:rPr>
        <w:t>Price display with daily data quota and FUP speed information</w:t>
      </w:r>
    </w:p>
    <w:p w14:paraId="50AFD45D">
      <w:pPr>
        <w:pStyle w:val="25"/>
        <w:rPr>
          <w:sz w:val="30"/>
          <w:szCs w:val="30"/>
        </w:rPr>
      </w:pPr>
      <w:r>
        <w:rPr>
          <w:sz w:val="30"/>
          <w:szCs w:val="30"/>
        </w:rPr>
        <w:t>OTT benefits listing with platform icons</w:t>
      </w:r>
    </w:p>
    <w:p w14:paraId="240689BD">
      <w:pPr>
        <w:pStyle w:val="25"/>
        <w:rPr>
          <w:sz w:val="30"/>
          <w:szCs w:val="30"/>
        </w:rPr>
      </w:pPr>
      <w:r>
        <w:rPr>
          <w:sz w:val="30"/>
          <w:szCs w:val="30"/>
        </w:rPr>
        <w:t>Cloud storage allocation display</w:t>
      </w:r>
    </w:p>
    <w:p w14:paraId="14D4DC78">
      <w:pPr>
        <w:pStyle w:val="25"/>
        <w:rPr>
          <w:sz w:val="30"/>
          <w:szCs w:val="30"/>
        </w:rPr>
      </w:pPr>
      <w:r>
        <w:rPr>
          <w:sz w:val="30"/>
          <w:szCs w:val="30"/>
        </w:rPr>
        <w:t>Plan purchase flow with confirmation dialog</w:t>
      </w:r>
    </w:p>
    <w:p w14:paraId="46088312">
      <w:pPr>
        <w:pStyle w:val="25"/>
        <w:rPr>
          <w:sz w:val="30"/>
          <w:szCs w:val="30"/>
        </w:rPr>
      </w:pPr>
      <w:r>
        <w:rPr>
          <w:sz w:val="30"/>
          <w:szCs w:val="30"/>
        </w:rPr>
        <w:t>Active subscription management via my_subscription_screen.dart</w:t>
      </w:r>
    </w:p>
    <w:p w14:paraId="5D217B01">
      <w:pPr>
        <w:pStyle w:val="3"/>
        <w:rPr>
          <w:sz w:val="30"/>
          <w:szCs w:val="30"/>
        </w:rPr>
      </w:pPr>
      <w:r>
        <w:rPr>
          <w:sz w:val="30"/>
          <w:szCs w:val="30"/>
        </w:rPr>
        <w:t>10.3 Speed Test</w:t>
      </w:r>
    </w:p>
    <w:p w14:paraId="4F32BFC6">
      <w:pPr>
        <w:rPr>
          <w:sz w:val="30"/>
          <w:szCs w:val="30"/>
        </w:rPr>
      </w:pPr>
      <w:r>
        <w:rPr>
          <w:sz w:val="30"/>
          <w:szCs w:val="30"/>
        </w:rPr>
        <w:t>The speed test screen (speed_test_screen.dart, 24,702 bytes) provides a real-time network speed testing experience using the flutter_internet_speed_test plugin:</w:t>
      </w:r>
    </w:p>
    <w:p w14:paraId="35626C09">
      <w:pPr>
        <w:pStyle w:val="25"/>
        <w:rPr>
          <w:sz w:val="30"/>
          <w:szCs w:val="30"/>
        </w:rPr>
      </w:pPr>
      <w:r>
        <w:rPr>
          <w:sz w:val="30"/>
          <w:szCs w:val="30"/>
        </w:rPr>
        <w:t>Download speed measurement in Mbps</w:t>
      </w:r>
    </w:p>
    <w:p w14:paraId="41980FA2">
      <w:pPr>
        <w:pStyle w:val="25"/>
        <w:rPr>
          <w:sz w:val="30"/>
          <w:szCs w:val="30"/>
        </w:rPr>
      </w:pPr>
      <w:r>
        <w:rPr>
          <w:sz w:val="30"/>
          <w:szCs w:val="30"/>
        </w:rPr>
        <w:t>Upload speed measurement in Mbps</w:t>
      </w:r>
    </w:p>
    <w:p w14:paraId="66DAAABC">
      <w:pPr>
        <w:pStyle w:val="25"/>
        <w:rPr>
          <w:sz w:val="30"/>
          <w:szCs w:val="30"/>
        </w:rPr>
      </w:pPr>
      <w:r>
        <w:rPr>
          <w:sz w:val="30"/>
          <w:szCs w:val="30"/>
        </w:rPr>
        <w:t>Ping latency in milliseconds</w:t>
      </w:r>
    </w:p>
    <w:p w14:paraId="1DC28EB3">
      <w:pPr>
        <w:pStyle w:val="25"/>
        <w:rPr>
          <w:sz w:val="30"/>
          <w:szCs w:val="30"/>
        </w:rPr>
      </w:pPr>
      <w:r>
        <w:rPr>
          <w:sz w:val="30"/>
          <w:szCs w:val="30"/>
        </w:rPr>
        <w:t>Jitter measurement in milliseconds</w:t>
      </w:r>
    </w:p>
    <w:p w14:paraId="583860BA">
      <w:pPr>
        <w:pStyle w:val="25"/>
        <w:rPr>
          <w:sz w:val="30"/>
          <w:szCs w:val="30"/>
        </w:rPr>
      </w:pPr>
      <w:r>
        <w:rPr>
          <w:sz w:val="30"/>
          <w:szCs w:val="30"/>
        </w:rPr>
        <w:t>Animated speedometer gauge during testing</w:t>
      </w:r>
    </w:p>
    <w:p w14:paraId="0087D83F">
      <w:pPr>
        <w:pStyle w:val="25"/>
        <w:rPr>
          <w:sz w:val="30"/>
          <w:szCs w:val="30"/>
        </w:rPr>
      </w:pPr>
      <w:r>
        <w:rPr>
          <w:sz w:val="30"/>
          <w:szCs w:val="30"/>
        </w:rPr>
        <w:t>Test result history with averages and trends</w:t>
      </w:r>
    </w:p>
    <w:p w14:paraId="06F526DD">
      <w:pPr>
        <w:pStyle w:val="25"/>
        <w:rPr>
          <w:sz w:val="30"/>
          <w:szCs w:val="30"/>
        </w:rPr>
      </w:pPr>
      <w:r>
        <w:rPr>
          <w:sz w:val="30"/>
          <w:szCs w:val="30"/>
        </w:rPr>
        <w:t>Automatic result saving to backend</w:t>
      </w:r>
    </w:p>
    <w:p w14:paraId="767A63A4">
      <w:pPr>
        <w:pStyle w:val="3"/>
        <w:rPr>
          <w:sz w:val="30"/>
          <w:szCs w:val="30"/>
        </w:rPr>
      </w:pPr>
      <w:r>
        <w:rPr>
          <w:sz w:val="30"/>
          <w:szCs w:val="30"/>
        </w:rPr>
        <w:t>10.4 Support Tickets &amp; Complaints</w:t>
      </w:r>
    </w:p>
    <w:p w14:paraId="4048311D">
      <w:pPr>
        <w:rPr>
          <w:sz w:val="30"/>
          <w:szCs w:val="30"/>
        </w:rPr>
      </w:pPr>
      <w:r>
        <w:rPr>
          <w:sz w:val="30"/>
          <w:szCs w:val="30"/>
        </w:rPr>
        <w:t>The support system (support_tickets_screen.dart, 24,879 bytes) allows customers to:</w:t>
      </w:r>
    </w:p>
    <w:p w14:paraId="15DB3C42">
      <w:pPr>
        <w:pStyle w:val="25"/>
        <w:rPr>
          <w:sz w:val="30"/>
          <w:szCs w:val="30"/>
        </w:rPr>
      </w:pPr>
      <w:r>
        <w:rPr>
          <w:sz w:val="30"/>
          <w:szCs w:val="30"/>
        </w:rPr>
        <w:t>File new support tickets with category, title, description, and optional GPS location</w:t>
      </w:r>
    </w:p>
    <w:p w14:paraId="6C0FA1D4">
      <w:pPr>
        <w:pStyle w:val="25"/>
        <w:rPr>
          <w:sz w:val="30"/>
          <w:szCs w:val="30"/>
        </w:rPr>
      </w:pPr>
      <w:r>
        <w:rPr>
          <w:sz w:val="30"/>
          <w:szCs w:val="30"/>
        </w:rPr>
        <w:t>Track ticket status: Open → In Progress → Resolved → Closed</w:t>
      </w:r>
    </w:p>
    <w:p w14:paraId="585175BD">
      <w:pPr>
        <w:pStyle w:val="25"/>
        <w:rPr>
          <w:sz w:val="30"/>
          <w:szCs w:val="30"/>
        </w:rPr>
      </w:pPr>
      <w:r>
        <w:rPr>
          <w:sz w:val="30"/>
          <w:szCs w:val="30"/>
        </w:rPr>
        <w:t>View complaint history with status filtering</w:t>
      </w:r>
    </w:p>
    <w:p w14:paraId="6E621E93">
      <w:pPr>
        <w:pStyle w:val="25"/>
        <w:rPr>
          <w:sz w:val="30"/>
          <w:szCs w:val="30"/>
        </w:rPr>
      </w:pPr>
      <w:r>
        <w:rPr>
          <w:sz w:val="30"/>
          <w:szCs w:val="30"/>
        </w:rPr>
        <w:t>Attach files/images to complaints</w:t>
      </w:r>
    </w:p>
    <w:p w14:paraId="56582CAD">
      <w:pPr>
        <w:pStyle w:val="3"/>
        <w:rPr>
          <w:sz w:val="30"/>
          <w:szCs w:val="30"/>
        </w:rPr>
      </w:pPr>
      <w:r>
        <w:rPr>
          <w:sz w:val="30"/>
          <w:szCs w:val="30"/>
        </w:rPr>
        <w:t>10.5 Network Scanner</w:t>
      </w:r>
    </w:p>
    <w:p w14:paraId="4FACD684">
      <w:pPr>
        <w:rPr>
          <w:sz w:val="30"/>
          <w:szCs w:val="30"/>
        </w:rPr>
      </w:pPr>
      <w:r>
        <w:rPr>
          <w:sz w:val="30"/>
          <w:szCs w:val="30"/>
        </w:rPr>
        <w:t>The network scanner (network_scanner_screen.dart, 18,701 bytes) provides WiFi network visibility:</w:t>
      </w:r>
    </w:p>
    <w:p w14:paraId="50C6121C">
      <w:pPr>
        <w:pStyle w:val="25"/>
        <w:rPr>
          <w:sz w:val="30"/>
          <w:szCs w:val="30"/>
        </w:rPr>
      </w:pPr>
      <w:r>
        <w:rPr>
          <w:sz w:val="30"/>
          <w:szCs w:val="30"/>
        </w:rPr>
        <w:t>Real-time scanning of all connected devices on the local network</w:t>
      </w:r>
    </w:p>
    <w:p w14:paraId="2F665F43">
      <w:pPr>
        <w:pStyle w:val="25"/>
        <w:rPr>
          <w:sz w:val="30"/>
          <w:szCs w:val="30"/>
        </w:rPr>
      </w:pPr>
      <w:r>
        <w:rPr>
          <w:sz w:val="30"/>
          <w:szCs w:val="30"/>
        </w:rPr>
        <w:t>Device identification with manufacturer name, type icon, and IP address</w:t>
      </w:r>
    </w:p>
    <w:p w14:paraId="53C6C84A">
      <w:pPr>
        <w:pStyle w:val="25"/>
        <w:rPr>
          <w:sz w:val="30"/>
          <w:szCs w:val="30"/>
        </w:rPr>
      </w:pPr>
      <w:r>
        <w:rPr>
          <w:sz w:val="30"/>
          <w:szCs w:val="30"/>
        </w:rPr>
        <w:t>Device type classification: Router, Smartphone, TV, Laptop, Printer, Speaker, IoT</w:t>
      </w:r>
    </w:p>
    <w:p w14:paraId="6A30ED50">
      <w:pPr>
        <w:pStyle w:val="25"/>
        <w:rPr>
          <w:sz w:val="30"/>
          <w:szCs w:val="30"/>
        </w:rPr>
      </w:pPr>
      <w:r>
        <w:rPr>
          <w:sz w:val="30"/>
          <w:szCs w:val="30"/>
        </w:rPr>
        <w:t>Trust/block management for each device</w:t>
      </w:r>
    </w:p>
    <w:p w14:paraId="52443551">
      <w:pPr>
        <w:pStyle w:val="25"/>
        <w:rPr>
          <w:sz w:val="30"/>
          <w:szCs w:val="30"/>
        </w:rPr>
      </w:pPr>
      <w:r>
        <w:rPr>
          <w:sz w:val="30"/>
          <w:szCs w:val="30"/>
        </w:rPr>
        <w:t>Dual scanning: client-side (LocalNetworkScannerService) and server-side (NetworkScannerService)</w:t>
      </w:r>
    </w:p>
    <w:p w14:paraId="60F2835C">
      <w:pPr>
        <w:pStyle w:val="3"/>
        <w:rPr>
          <w:sz w:val="30"/>
          <w:szCs w:val="30"/>
        </w:rPr>
      </w:pPr>
      <w:r>
        <w:rPr>
          <w:sz w:val="30"/>
          <w:szCs w:val="30"/>
        </w:rPr>
        <w:t>10.6 Modem/ONT Information</w:t>
      </w:r>
    </w:p>
    <w:p w14:paraId="693E8D0C">
      <w:pPr>
        <w:rPr>
          <w:sz w:val="30"/>
          <w:szCs w:val="30"/>
        </w:rPr>
      </w:pPr>
      <w:r>
        <w:rPr>
          <w:sz w:val="30"/>
          <w:szCs w:val="30"/>
        </w:rPr>
        <w:t>The modem info screen (modem_info_screen.dart, 19,493 bytes) displays:</w:t>
      </w:r>
    </w:p>
    <w:p w14:paraId="05714FDE">
      <w:pPr>
        <w:pStyle w:val="25"/>
        <w:rPr>
          <w:sz w:val="30"/>
          <w:szCs w:val="30"/>
        </w:rPr>
      </w:pPr>
      <w:r>
        <w:rPr>
          <w:sz w:val="30"/>
          <w:szCs w:val="30"/>
        </w:rPr>
        <w:t>Modem MAC address and IP address</w:t>
      </w:r>
    </w:p>
    <w:p w14:paraId="2CB05C8D">
      <w:pPr>
        <w:pStyle w:val="25"/>
        <w:rPr>
          <w:sz w:val="30"/>
          <w:szCs w:val="30"/>
        </w:rPr>
      </w:pPr>
      <w:r>
        <w:rPr>
          <w:sz w:val="30"/>
          <w:szCs w:val="30"/>
        </w:rPr>
        <w:t>Device type and signal strength gauge</w:t>
      </w:r>
    </w:p>
    <w:p w14:paraId="20127C1C">
      <w:pPr>
        <w:pStyle w:val="25"/>
        <w:rPr>
          <w:sz w:val="30"/>
          <w:szCs w:val="30"/>
        </w:rPr>
      </w:pPr>
      <w:r>
        <w:rPr>
          <w:sz w:val="30"/>
          <w:szCs w:val="30"/>
        </w:rPr>
        <w:t>Connection status and uptime</w:t>
      </w:r>
    </w:p>
    <w:p w14:paraId="3221D05C">
      <w:pPr>
        <w:pStyle w:val="25"/>
        <w:rPr>
          <w:sz w:val="30"/>
          <w:szCs w:val="30"/>
        </w:rPr>
      </w:pPr>
      <w:r>
        <w:rPr>
          <w:sz w:val="30"/>
          <w:szCs w:val="30"/>
        </w:rPr>
        <w:t>Remote modem reboot capability</w:t>
      </w:r>
    </w:p>
    <w:p w14:paraId="6CD7FC8B">
      <w:pPr>
        <w:pStyle w:val="25"/>
        <w:rPr>
          <w:sz w:val="30"/>
          <w:szCs w:val="30"/>
        </w:rPr>
      </w:pPr>
      <w:r>
        <w:rPr>
          <w:sz w:val="30"/>
          <w:szCs w:val="30"/>
        </w:rPr>
        <w:t>Last sync timestamp</w:t>
      </w:r>
    </w:p>
    <w:p w14:paraId="1E4F7EA5">
      <w:pPr>
        <w:pStyle w:val="3"/>
        <w:rPr>
          <w:sz w:val="30"/>
          <w:szCs w:val="30"/>
        </w:rPr>
      </w:pPr>
      <w:r>
        <w:rPr>
          <w:sz w:val="30"/>
          <w:szCs w:val="30"/>
        </w:rPr>
        <w:t>10.7 OTT Claims</w:t>
      </w:r>
    </w:p>
    <w:p w14:paraId="75F28CD5">
      <w:pPr>
        <w:rPr>
          <w:sz w:val="30"/>
          <w:szCs w:val="30"/>
        </w:rPr>
      </w:pPr>
      <w:r>
        <w:rPr>
          <w:sz w:val="30"/>
          <w:szCs w:val="30"/>
        </w:rPr>
        <w:t>The OTT claims screen (ott_claims_screen.dart, 15,600 bytes) lets customers claim their plan-included OTT streaming benefits:</w:t>
      </w:r>
    </w:p>
    <w:p w14:paraId="3CAF2F36">
      <w:pPr>
        <w:pStyle w:val="25"/>
        <w:rPr>
          <w:sz w:val="30"/>
          <w:szCs w:val="30"/>
        </w:rPr>
      </w:pPr>
      <w:r>
        <w:rPr>
          <w:sz w:val="30"/>
          <w:szCs w:val="30"/>
        </w:rPr>
        <w:t>Display available OTT platforms based on active plan</w:t>
      </w:r>
    </w:p>
    <w:p w14:paraId="520807FA">
      <w:pPr>
        <w:pStyle w:val="25"/>
        <w:rPr>
          <w:sz w:val="30"/>
          <w:szCs w:val="30"/>
        </w:rPr>
      </w:pPr>
      <w:r>
        <w:rPr>
          <w:sz w:val="30"/>
          <w:szCs w:val="30"/>
        </w:rPr>
        <w:t>One-click claim process</w:t>
      </w:r>
    </w:p>
    <w:p w14:paraId="163894C4">
      <w:pPr>
        <w:pStyle w:val="25"/>
        <w:rPr>
          <w:sz w:val="30"/>
          <w:szCs w:val="30"/>
        </w:rPr>
      </w:pPr>
      <w:r>
        <w:rPr>
          <w:sz w:val="30"/>
          <w:szCs w:val="30"/>
        </w:rPr>
        <w:t>Active claim status and expiry dates</w:t>
      </w:r>
    </w:p>
    <w:p w14:paraId="435A63FF">
      <w:pPr>
        <w:pStyle w:val="3"/>
        <w:rPr>
          <w:sz w:val="30"/>
          <w:szCs w:val="30"/>
        </w:rPr>
      </w:pPr>
      <w:r>
        <w:rPr>
          <w:sz w:val="30"/>
          <w:szCs w:val="30"/>
        </w:rPr>
        <w:t>10.8 Cloud Drive</w:t>
      </w:r>
    </w:p>
    <w:p w14:paraId="06926AE1">
      <w:pPr>
        <w:rPr>
          <w:sz w:val="30"/>
          <w:szCs w:val="30"/>
        </w:rPr>
      </w:pPr>
      <w:r>
        <w:rPr>
          <w:sz w:val="30"/>
          <w:szCs w:val="30"/>
        </w:rPr>
        <w:t>The cloud drive screen (cloud_drive_screen.dart, 10,793 bytes) provides personal file storage allocated by the user's plan:</w:t>
      </w:r>
    </w:p>
    <w:p w14:paraId="0A1CF862">
      <w:pPr>
        <w:pStyle w:val="25"/>
        <w:rPr>
          <w:sz w:val="30"/>
          <w:szCs w:val="30"/>
        </w:rPr>
      </w:pPr>
      <w:r>
        <w:rPr>
          <w:sz w:val="30"/>
          <w:szCs w:val="30"/>
        </w:rPr>
        <w:t>File upload/download capabilities</w:t>
      </w:r>
    </w:p>
    <w:p w14:paraId="2132BB1C">
      <w:pPr>
        <w:pStyle w:val="25"/>
        <w:rPr>
          <w:sz w:val="30"/>
          <w:szCs w:val="30"/>
        </w:rPr>
      </w:pPr>
      <w:r>
        <w:rPr>
          <w:sz w:val="30"/>
          <w:szCs w:val="30"/>
        </w:rPr>
        <w:t>Folder organization</w:t>
      </w:r>
    </w:p>
    <w:p w14:paraId="3C1844BA">
      <w:pPr>
        <w:pStyle w:val="25"/>
        <w:rPr>
          <w:sz w:val="30"/>
          <w:szCs w:val="30"/>
        </w:rPr>
      </w:pPr>
      <w:r>
        <w:rPr>
          <w:sz w:val="30"/>
          <w:szCs w:val="30"/>
        </w:rPr>
        <w:t>Storage usage tracking vs. plan allocation</w:t>
      </w:r>
    </w:p>
    <w:p w14:paraId="4E1DDC75">
      <w:pPr>
        <w:pStyle w:val="25"/>
        <w:rPr>
          <w:sz w:val="30"/>
          <w:szCs w:val="30"/>
        </w:rPr>
      </w:pPr>
      <w:r>
        <w:rPr>
          <w:sz w:val="30"/>
          <w:szCs w:val="30"/>
        </w:rPr>
        <w:t>File type categorization</w:t>
      </w:r>
    </w:p>
    <w:p w14:paraId="5DE0BD2C">
      <w:pPr>
        <w:pStyle w:val="3"/>
        <w:rPr>
          <w:sz w:val="30"/>
          <w:szCs w:val="30"/>
        </w:rPr>
      </w:pPr>
      <w:r>
        <w:rPr>
          <w:sz w:val="30"/>
          <w:szCs w:val="30"/>
        </w:rPr>
        <w:t>10.9 Contact Us &amp; Profile Settings</w:t>
      </w:r>
    </w:p>
    <w:p w14:paraId="6136EC3B">
      <w:pPr>
        <w:rPr>
          <w:sz w:val="30"/>
          <w:szCs w:val="30"/>
        </w:rPr>
      </w:pPr>
      <w:r>
        <w:rPr>
          <w:sz w:val="30"/>
          <w:szCs w:val="30"/>
        </w:rPr>
        <w:t>Additional customer screens include:</w:t>
      </w:r>
      <w:r>
        <w:rPr>
          <w:sz w:val="30"/>
          <w:szCs w:val="30"/>
        </w:rPr>
        <w:br w:type="textWrapping"/>
      </w:r>
      <w:r>
        <w:rPr>
          <w:sz w:val="30"/>
          <w:szCs w:val="30"/>
        </w:rPr>
        <w:t>• Contact Us (contact_us_screen.dart, 15,963 bytes): Customer support contact options</w:t>
      </w:r>
      <w:r>
        <w:rPr>
          <w:sz w:val="30"/>
          <w:szCs w:val="30"/>
        </w:rPr>
        <w:br w:type="textWrapping"/>
      </w:r>
      <w:r>
        <w:rPr>
          <w:sz w:val="30"/>
          <w:szCs w:val="30"/>
        </w:rPr>
        <w:t>• Profile Settings (user_profile_settings_screen.dart, 22,345 bytes): Profile editing, password change, notification preferences</w:t>
      </w:r>
      <w:r>
        <w:rPr>
          <w:sz w:val="30"/>
          <w:szCs w:val="30"/>
        </w:rPr>
        <w:br w:type="textWrapping"/>
      </w:r>
      <w:r>
        <w:rPr>
          <w:sz w:val="30"/>
          <w:szCs w:val="30"/>
        </w:rPr>
        <w:t>• Notification Settings (notification_settings_screen.dart, 9,166 bytes): Granular toggle controls for network alerts, security warnings, bill reminders, and promotional offers</w:t>
      </w:r>
    </w:p>
    <w:p w14:paraId="2DA6FEEF">
      <w:pPr>
        <w:rPr>
          <w:sz w:val="30"/>
          <w:szCs w:val="30"/>
        </w:rPr>
      </w:pPr>
      <w:r>
        <w:rPr>
          <w:sz w:val="30"/>
          <w:szCs w:val="30"/>
        </w:rPr>
        <w:br w:type="page"/>
      </w:r>
    </w:p>
    <w:p w14:paraId="6590749A">
      <w:pPr>
        <w:pStyle w:val="2"/>
        <w:rPr>
          <w:sz w:val="30"/>
          <w:szCs w:val="30"/>
        </w:rPr>
      </w:pPr>
      <w:r>
        <w:rPr>
          <w:sz w:val="30"/>
          <w:szCs w:val="30"/>
        </w:rPr>
        <w:t>11. Sales Agent Module</w:t>
      </w:r>
    </w:p>
    <w:p w14:paraId="198906B3">
      <w:pPr>
        <w:pStyle w:val="3"/>
        <w:rPr>
          <w:sz w:val="30"/>
          <w:szCs w:val="30"/>
        </w:rPr>
      </w:pPr>
      <w:r>
        <w:rPr>
          <w:sz w:val="30"/>
          <w:szCs w:val="30"/>
        </w:rPr>
        <w:t>11.1 Sales Dashboard</w:t>
      </w:r>
    </w:p>
    <w:p w14:paraId="07CDCD0E">
      <w:pPr>
        <w:rPr>
          <w:sz w:val="30"/>
          <w:szCs w:val="30"/>
        </w:rPr>
      </w:pPr>
      <w:r>
        <w:rPr>
          <w:sz w:val="30"/>
          <w:szCs w:val="30"/>
        </w:rPr>
        <w:t>The sales dashboard (sales_dashboard_screen.dart, 17,468 bytes) provides sales agents with:</w:t>
      </w:r>
    </w:p>
    <w:p w14:paraId="0B80D7D4">
      <w:pPr>
        <w:pStyle w:val="25"/>
        <w:rPr>
          <w:sz w:val="30"/>
          <w:szCs w:val="30"/>
        </w:rPr>
      </w:pPr>
      <w:r>
        <w:rPr>
          <w:sz w:val="30"/>
          <w:szCs w:val="30"/>
        </w:rPr>
        <w:t>Total leads count and conversion rate</w:t>
      </w:r>
    </w:p>
    <w:p w14:paraId="205E1DA5">
      <w:pPr>
        <w:pStyle w:val="25"/>
        <w:rPr>
          <w:sz w:val="30"/>
          <w:szCs w:val="30"/>
        </w:rPr>
      </w:pPr>
      <w:r>
        <w:rPr>
          <w:sz w:val="30"/>
          <w:szCs w:val="30"/>
        </w:rPr>
        <w:t>Active leads pipeline overview</w:t>
      </w:r>
    </w:p>
    <w:p w14:paraId="503F5826">
      <w:pPr>
        <w:pStyle w:val="25"/>
        <w:rPr>
          <w:sz w:val="30"/>
          <w:szCs w:val="30"/>
        </w:rPr>
      </w:pPr>
      <w:r>
        <w:rPr>
          <w:sz w:val="30"/>
          <w:szCs w:val="30"/>
        </w:rPr>
        <w:t>Commission earnings summary (pending + paid)</w:t>
      </w:r>
    </w:p>
    <w:p w14:paraId="7E62FD13">
      <w:pPr>
        <w:pStyle w:val="25"/>
        <w:rPr>
          <w:sz w:val="30"/>
          <w:szCs w:val="30"/>
        </w:rPr>
      </w:pPr>
      <w:r>
        <w:rPr>
          <w:sz w:val="30"/>
          <w:szCs w:val="30"/>
        </w:rPr>
        <w:t>Recent activity feed</w:t>
      </w:r>
    </w:p>
    <w:p w14:paraId="1426B3F4">
      <w:pPr>
        <w:pStyle w:val="25"/>
        <w:rPr>
          <w:sz w:val="30"/>
          <w:szCs w:val="30"/>
        </w:rPr>
      </w:pPr>
      <w:r>
        <w:rPr>
          <w:sz w:val="30"/>
          <w:szCs w:val="30"/>
        </w:rPr>
        <w:t>Performance metrics and targets</w:t>
      </w:r>
    </w:p>
    <w:p w14:paraId="3B741BFA">
      <w:pPr>
        <w:pStyle w:val="3"/>
        <w:rPr>
          <w:sz w:val="30"/>
          <w:szCs w:val="30"/>
        </w:rPr>
      </w:pPr>
      <w:r>
        <w:rPr>
          <w:sz w:val="30"/>
          <w:szCs w:val="30"/>
        </w:rPr>
        <w:t>11.2 Leads Pipeline Management</w:t>
      </w:r>
    </w:p>
    <w:p w14:paraId="6A62A550">
      <w:pPr>
        <w:rPr>
          <w:sz w:val="30"/>
          <w:szCs w:val="30"/>
        </w:rPr>
      </w:pPr>
      <w:r>
        <w:rPr>
          <w:sz w:val="30"/>
          <w:szCs w:val="30"/>
        </w:rPr>
        <w:t>The leads pipeline (leads_pipeline_screen.dart, 24,091 bytes) implements a full CRM experience:</w:t>
      </w:r>
    </w:p>
    <w:p w14:paraId="4B582B9C">
      <w:pPr>
        <w:pStyle w:val="25"/>
        <w:rPr>
          <w:sz w:val="30"/>
          <w:szCs w:val="30"/>
        </w:rPr>
      </w:pPr>
      <w:r>
        <w:rPr>
          <w:sz w:val="30"/>
          <w:szCs w:val="30"/>
        </w:rPr>
        <w:t>Lead stages: New → Contacted → KYC Pending → Qualified → Converted/Lost</w:t>
      </w:r>
    </w:p>
    <w:p w14:paraId="5DE150A1">
      <w:pPr>
        <w:pStyle w:val="25"/>
        <w:rPr>
          <w:sz w:val="30"/>
          <w:szCs w:val="30"/>
        </w:rPr>
      </w:pPr>
      <w:r>
        <w:rPr>
          <w:sz w:val="30"/>
          <w:szCs w:val="30"/>
        </w:rPr>
        <w:t>Lead filtering by stage, search by name/phone</w:t>
      </w:r>
    </w:p>
    <w:p w14:paraId="1F409BC5">
      <w:pPr>
        <w:pStyle w:val="25"/>
        <w:rPr>
          <w:sz w:val="30"/>
          <w:szCs w:val="30"/>
        </w:rPr>
      </w:pPr>
      <w:r>
        <w:rPr>
          <w:sz w:val="30"/>
          <w:szCs w:val="30"/>
        </w:rPr>
        <w:t>Lead detail view with full history</w:t>
      </w:r>
    </w:p>
    <w:p w14:paraId="234CBF92">
      <w:pPr>
        <w:pStyle w:val="25"/>
        <w:rPr>
          <w:sz w:val="30"/>
          <w:szCs w:val="30"/>
        </w:rPr>
      </w:pPr>
      <w:r>
        <w:rPr>
          <w:sz w:val="30"/>
          <w:szCs w:val="30"/>
        </w:rPr>
        <w:t>Stage transition with validation</w:t>
      </w:r>
    </w:p>
    <w:p w14:paraId="3EB4FB8D">
      <w:pPr>
        <w:pStyle w:val="25"/>
        <w:rPr>
          <w:sz w:val="30"/>
          <w:szCs w:val="30"/>
        </w:rPr>
      </w:pPr>
      <w:r>
        <w:rPr>
          <w:sz w:val="30"/>
          <w:szCs w:val="30"/>
        </w:rPr>
        <w:t>Quick actions: Call, WhatsApp, Schedule Follow-up</w:t>
      </w:r>
    </w:p>
    <w:p w14:paraId="28748C71">
      <w:pPr>
        <w:pStyle w:val="3"/>
        <w:rPr>
          <w:sz w:val="30"/>
          <w:szCs w:val="30"/>
        </w:rPr>
      </w:pPr>
      <w:r>
        <w:rPr>
          <w:sz w:val="30"/>
          <w:szCs w:val="30"/>
        </w:rPr>
        <w:t>11.3 Lead Creation</w:t>
      </w:r>
    </w:p>
    <w:p w14:paraId="51035C87">
      <w:pPr>
        <w:rPr>
          <w:sz w:val="30"/>
          <w:szCs w:val="30"/>
        </w:rPr>
      </w:pPr>
      <w:r>
        <w:rPr>
          <w:sz w:val="30"/>
          <w:szCs w:val="30"/>
        </w:rPr>
        <w:t>The create lead screen (create_lead_screen.dart, 12,188 bytes) captures:</w:t>
      </w:r>
    </w:p>
    <w:p w14:paraId="30E29858">
      <w:pPr>
        <w:pStyle w:val="25"/>
        <w:rPr>
          <w:sz w:val="30"/>
          <w:szCs w:val="30"/>
        </w:rPr>
      </w:pPr>
      <w:r>
        <w:rPr>
          <w:sz w:val="30"/>
          <w:szCs w:val="30"/>
        </w:rPr>
        <w:t>Customer name, phone number, email</w:t>
      </w:r>
    </w:p>
    <w:p w14:paraId="4A14204A">
      <w:pPr>
        <w:pStyle w:val="25"/>
        <w:rPr>
          <w:sz w:val="30"/>
          <w:szCs w:val="30"/>
        </w:rPr>
      </w:pPr>
      <w:r>
        <w:rPr>
          <w:sz w:val="30"/>
          <w:szCs w:val="30"/>
        </w:rPr>
        <w:t>Address with GPS coordinates</w:t>
      </w:r>
    </w:p>
    <w:p w14:paraId="7CF18328">
      <w:pPr>
        <w:pStyle w:val="25"/>
        <w:rPr>
          <w:sz w:val="30"/>
          <w:szCs w:val="30"/>
        </w:rPr>
      </w:pPr>
      <w:r>
        <w:rPr>
          <w:sz w:val="30"/>
          <w:szCs w:val="30"/>
        </w:rPr>
        <w:t>Initial notes and follow-up scheduling</w:t>
      </w:r>
    </w:p>
    <w:p w14:paraId="548D88FC">
      <w:pPr>
        <w:pStyle w:val="3"/>
        <w:rPr>
          <w:sz w:val="30"/>
          <w:szCs w:val="30"/>
        </w:rPr>
      </w:pPr>
      <w:r>
        <w:rPr>
          <w:sz w:val="30"/>
          <w:szCs w:val="30"/>
        </w:rPr>
        <w:t>11.4 Lead Comments &amp; Activity</w:t>
      </w:r>
    </w:p>
    <w:p w14:paraId="1F1C196F">
      <w:pPr>
        <w:rPr>
          <w:sz w:val="30"/>
          <w:szCs w:val="30"/>
        </w:rPr>
      </w:pPr>
      <w:r>
        <w:rPr>
          <w:sz w:val="30"/>
          <w:szCs w:val="30"/>
        </w:rPr>
        <w:t>The lead comments screen (lead_comments_screen.dart, 51,973 bytes — the largest screen in the project) provides:</w:t>
      </w:r>
    </w:p>
    <w:p w14:paraId="5F3EFC44">
      <w:pPr>
        <w:pStyle w:val="25"/>
        <w:rPr>
          <w:sz w:val="30"/>
          <w:szCs w:val="30"/>
        </w:rPr>
      </w:pPr>
      <w:r>
        <w:rPr>
          <w:sz w:val="30"/>
          <w:szCs w:val="30"/>
        </w:rPr>
        <w:t>Chronological comment thread on each lead</w:t>
      </w:r>
    </w:p>
    <w:p w14:paraId="5076823F">
      <w:pPr>
        <w:pStyle w:val="25"/>
        <w:rPr>
          <w:sz w:val="30"/>
          <w:szCs w:val="30"/>
        </w:rPr>
      </w:pPr>
      <w:r>
        <w:rPr>
          <w:sz w:val="30"/>
          <w:szCs w:val="30"/>
        </w:rPr>
        <w:t>Comment types: general, follow-up, status change, KYC update</w:t>
      </w:r>
    </w:p>
    <w:p w14:paraId="487C5333">
      <w:pPr>
        <w:pStyle w:val="25"/>
        <w:rPr>
          <w:sz w:val="30"/>
          <w:szCs w:val="30"/>
        </w:rPr>
      </w:pPr>
      <w:r>
        <w:rPr>
          <w:sz w:val="30"/>
          <w:szCs w:val="30"/>
        </w:rPr>
        <w:t>Rich lead detail view with all metadata</w:t>
      </w:r>
    </w:p>
    <w:p w14:paraId="6CD84FFE">
      <w:pPr>
        <w:pStyle w:val="25"/>
        <w:rPr>
          <w:sz w:val="30"/>
          <w:szCs w:val="30"/>
        </w:rPr>
      </w:pPr>
      <w:r>
        <w:rPr>
          <w:sz w:val="30"/>
          <w:szCs w:val="30"/>
        </w:rPr>
        <w:t>KYC document upload integration (ID proof, address proof)</w:t>
      </w:r>
    </w:p>
    <w:p w14:paraId="3DD52061">
      <w:pPr>
        <w:pStyle w:val="25"/>
        <w:rPr>
          <w:sz w:val="30"/>
          <w:szCs w:val="30"/>
        </w:rPr>
      </w:pPr>
      <w:r>
        <w:rPr>
          <w:sz w:val="30"/>
          <w:szCs w:val="30"/>
        </w:rPr>
        <w:t>Stage transition controls within the comments view</w:t>
      </w:r>
    </w:p>
    <w:p w14:paraId="418C9C71">
      <w:pPr>
        <w:pStyle w:val="25"/>
        <w:rPr>
          <w:sz w:val="30"/>
          <w:szCs w:val="30"/>
        </w:rPr>
      </w:pPr>
      <w:r>
        <w:rPr>
          <w:sz w:val="30"/>
          <w:szCs w:val="30"/>
        </w:rPr>
        <w:t>File attachment support via multipart upload</w:t>
      </w:r>
    </w:p>
    <w:p w14:paraId="60A9C3A5">
      <w:pPr>
        <w:pStyle w:val="3"/>
        <w:rPr>
          <w:sz w:val="30"/>
          <w:szCs w:val="30"/>
        </w:rPr>
      </w:pPr>
      <w:r>
        <w:rPr>
          <w:sz w:val="30"/>
          <w:szCs w:val="30"/>
        </w:rPr>
        <w:t>11.5 Commission Tracking</w:t>
      </w:r>
    </w:p>
    <w:p w14:paraId="74AA48B2">
      <w:pPr>
        <w:rPr>
          <w:sz w:val="30"/>
          <w:szCs w:val="30"/>
        </w:rPr>
      </w:pPr>
      <w:r>
        <w:rPr>
          <w:sz w:val="30"/>
          <w:szCs w:val="30"/>
        </w:rPr>
        <w:t>The commission tracker (commission_tracker_screen.dart, 15,833 bytes) shows:</w:t>
      </w:r>
    </w:p>
    <w:p w14:paraId="4C727C2B">
      <w:pPr>
        <w:pStyle w:val="25"/>
        <w:rPr>
          <w:sz w:val="30"/>
          <w:szCs w:val="30"/>
        </w:rPr>
      </w:pPr>
      <w:r>
        <w:rPr>
          <w:sz w:val="30"/>
          <w:szCs w:val="30"/>
        </w:rPr>
        <w:t>Total earnings breakdown: pending vs. paid</w:t>
      </w:r>
    </w:p>
    <w:p w14:paraId="118905A3">
      <w:pPr>
        <w:pStyle w:val="25"/>
        <w:rPr>
          <w:sz w:val="30"/>
          <w:szCs w:val="30"/>
        </w:rPr>
      </w:pPr>
      <w:r>
        <w:rPr>
          <w:sz w:val="30"/>
          <w:szCs w:val="30"/>
        </w:rPr>
        <w:t>Commission history per converted lead</w:t>
      </w:r>
    </w:p>
    <w:p w14:paraId="795970C9">
      <w:pPr>
        <w:pStyle w:val="25"/>
        <w:rPr>
          <w:sz w:val="30"/>
          <w:szCs w:val="30"/>
        </w:rPr>
      </w:pPr>
      <w:r>
        <w:rPr>
          <w:sz w:val="30"/>
          <w:szCs w:val="30"/>
        </w:rPr>
        <w:t>Commission calculation details</w:t>
      </w:r>
    </w:p>
    <w:p w14:paraId="1D96958A">
      <w:pPr>
        <w:pStyle w:val="3"/>
        <w:rPr>
          <w:sz w:val="30"/>
          <w:szCs w:val="30"/>
        </w:rPr>
      </w:pPr>
      <w:r>
        <w:rPr>
          <w:sz w:val="30"/>
          <w:szCs w:val="30"/>
        </w:rPr>
        <w:t>11.6 Payout Requests</w:t>
      </w:r>
    </w:p>
    <w:p w14:paraId="4EAC4EF6">
      <w:pPr>
        <w:rPr>
          <w:sz w:val="30"/>
          <w:szCs w:val="30"/>
        </w:rPr>
      </w:pPr>
      <w:r>
        <w:rPr>
          <w:sz w:val="30"/>
          <w:szCs w:val="30"/>
        </w:rPr>
        <w:t>Sales agents can request payouts for their earned commissions. The system supports multiple payment methods: bank account transfer, UPI, and Aadhaar-linked accounts.</w:t>
      </w:r>
    </w:p>
    <w:p w14:paraId="3E6365FA">
      <w:pPr>
        <w:pStyle w:val="3"/>
        <w:rPr>
          <w:sz w:val="30"/>
          <w:szCs w:val="30"/>
        </w:rPr>
      </w:pPr>
      <w:r>
        <w:rPr>
          <w:sz w:val="30"/>
          <w:szCs w:val="30"/>
        </w:rPr>
        <w:t>11.7 Sales Complaints</w:t>
      </w:r>
    </w:p>
    <w:p w14:paraId="04451019">
      <w:pPr>
        <w:rPr>
          <w:sz w:val="30"/>
          <w:szCs w:val="30"/>
        </w:rPr>
      </w:pPr>
      <w:r>
        <w:rPr>
          <w:sz w:val="30"/>
          <w:szCs w:val="30"/>
        </w:rPr>
        <w:t>The sales complaints screen (sales_complaints_screen.dart, 23,446 bytes) allows sales agents to:</w:t>
      </w:r>
    </w:p>
    <w:p w14:paraId="6647D779">
      <w:pPr>
        <w:pStyle w:val="25"/>
        <w:rPr>
          <w:sz w:val="30"/>
          <w:szCs w:val="30"/>
        </w:rPr>
      </w:pPr>
      <w:r>
        <w:rPr>
          <w:sz w:val="30"/>
          <w:szCs w:val="30"/>
        </w:rPr>
        <w:t>View complaints from their customers</w:t>
      </w:r>
    </w:p>
    <w:p w14:paraId="47169C8E">
      <w:pPr>
        <w:pStyle w:val="25"/>
        <w:rPr>
          <w:sz w:val="30"/>
          <w:szCs w:val="30"/>
        </w:rPr>
      </w:pPr>
      <w:r>
        <w:rPr>
          <w:sz w:val="30"/>
          <w:szCs w:val="30"/>
        </w:rPr>
        <w:t>Update complaint status with resolution notes</w:t>
      </w:r>
    </w:p>
    <w:p w14:paraId="780B02BE">
      <w:pPr>
        <w:pStyle w:val="25"/>
        <w:rPr>
          <w:sz w:val="30"/>
          <w:szCs w:val="30"/>
        </w:rPr>
      </w:pPr>
      <w:r>
        <w:rPr>
          <w:sz w:val="30"/>
          <w:szCs w:val="30"/>
        </w:rPr>
        <w:t>Filter by complaint status</w:t>
      </w:r>
    </w:p>
    <w:p w14:paraId="5F02CC20">
      <w:pPr>
        <w:pStyle w:val="3"/>
        <w:rPr>
          <w:sz w:val="30"/>
          <w:szCs w:val="30"/>
        </w:rPr>
      </w:pPr>
      <w:r>
        <w:rPr>
          <w:sz w:val="30"/>
          <w:szCs w:val="30"/>
        </w:rPr>
        <w:t>11.8 Customer Bill History</w:t>
      </w:r>
    </w:p>
    <w:p w14:paraId="6ADCBC02">
      <w:pPr>
        <w:rPr>
          <w:sz w:val="30"/>
          <w:szCs w:val="30"/>
        </w:rPr>
      </w:pPr>
      <w:r>
        <w:rPr>
          <w:sz w:val="30"/>
          <w:szCs w:val="30"/>
        </w:rPr>
        <w:t>The past bill history screen (past_bill_history_screen.dart, 7,027 bytes) shows billing records for customers associated with the sales agent's leads.</w:t>
      </w:r>
    </w:p>
    <w:p w14:paraId="1B8E7659">
      <w:pPr>
        <w:rPr>
          <w:sz w:val="30"/>
          <w:szCs w:val="30"/>
        </w:rPr>
      </w:pPr>
      <w:r>
        <w:rPr>
          <w:sz w:val="30"/>
          <w:szCs w:val="30"/>
        </w:rPr>
        <w:br w:type="page"/>
      </w:r>
    </w:p>
    <w:p w14:paraId="5B937787">
      <w:pPr>
        <w:pStyle w:val="2"/>
        <w:rPr>
          <w:sz w:val="30"/>
          <w:szCs w:val="30"/>
        </w:rPr>
      </w:pPr>
      <w:r>
        <w:rPr>
          <w:sz w:val="30"/>
          <w:szCs w:val="30"/>
        </w:rPr>
        <w:t>12. Technician Module</w:t>
      </w:r>
    </w:p>
    <w:p w14:paraId="47CF1B4B">
      <w:pPr>
        <w:pStyle w:val="3"/>
        <w:rPr>
          <w:sz w:val="30"/>
          <w:szCs w:val="30"/>
        </w:rPr>
      </w:pPr>
      <w:r>
        <w:rPr>
          <w:sz w:val="30"/>
          <w:szCs w:val="30"/>
        </w:rPr>
        <w:t>12.1 Technician Dashboard</w:t>
      </w:r>
    </w:p>
    <w:p w14:paraId="032D55F6">
      <w:pPr>
        <w:rPr>
          <w:sz w:val="30"/>
          <w:szCs w:val="30"/>
        </w:rPr>
      </w:pPr>
      <w:r>
        <w:rPr>
          <w:sz w:val="30"/>
          <w:szCs w:val="30"/>
        </w:rPr>
        <w:t>The technician dashboard (tech_dashboard_screen.dart, 16,686 bytes) displays:</w:t>
      </w:r>
    </w:p>
    <w:p w14:paraId="072F8989">
      <w:pPr>
        <w:pStyle w:val="25"/>
        <w:rPr>
          <w:sz w:val="30"/>
          <w:szCs w:val="30"/>
        </w:rPr>
      </w:pPr>
      <w:r>
        <w:rPr>
          <w:sz w:val="30"/>
          <w:szCs w:val="30"/>
        </w:rPr>
        <w:t>Online/offline toggle for availability status</w:t>
      </w:r>
    </w:p>
    <w:p w14:paraId="11FAA53D">
      <w:pPr>
        <w:pStyle w:val="25"/>
        <w:rPr>
          <w:sz w:val="30"/>
          <w:szCs w:val="30"/>
        </w:rPr>
      </w:pPr>
      <w:r>
        <w:rPr>
          <w:sz w:val="30"/>
          <w:szCs w:val="30"/>
        </w:rPr>
        <w:t>Active job cards with customer info and address</w:t>
      </w:r>
    </w:p>
    <w:p w14:paraId="47AF9615">
      <w:pPr>
        <w:pStyle w:val="25"/>
        <w:rPr>
          <w:sz w:val="30"/>
          <w:szCs w:val="30"/>
        </w:rPr>
      </w:pPr>
      <w:r>
        <w:rPr>
          <w:sz w:val="30"/>
          <w:szCs w:val="30"/>
        </w:rPr>
        <w:t>Today's schedule overview</w:t>
      </w:r>
    </w:p>
    <w:p w14:paraId="466F9501">
      <w:pPr>
        <w:pStyle w:val="25"/>
        <w:rPr>
          <w:sz w:val="30"/>
          <w:szCs w:val="30"/>
        </w:rPr>
      </w:pPr>
      <w:r>
        <w:rPr>
          <w:sz w:val="30"/>
          <w:szCs w:val="30"/>
        </w:rPr>
        <w:t>Earnings summary (today/week/month)</w:t>
      </w:r>
    </w:p>
    <w:p w14:paraId="0A7E1330">
      <w:pPr>
        <w:pStyle w:val="25"/>
        <w:rPr>
          <w:sz w:val="30"/>
          <w:szCs w:val="30"/>
        </w:rPr>
      </w:pPr>
      <w:r>
        <w:rPr>
          <w:sz w:val="30"/>
          <w:szCs w:val="30"/>
        </w:rPr>
        <w:t>Average customer rating stars</w:t>
      </w:r>
    </w:p>
    <w:p w14:paraId="3A1783F4">
      <w:pPr>
        <w:pStyle w:val="25"/>
        <w:rPr>
          <w:sz w:val="30"/>
          <w:szCs w:val="30"/>
        </w:rPr>
      </w:pPr>
      <w:r>
        <w:rPr>
          <w:sz w:val="30"/>
          <w:szCs w:val="30"/>
        </w:rPr>
        <w:t>Quick action buttons: Accept Job, View Pool, Check Complaints</w:t>
      </w:r>
    </w:p>
    <w:p w14:paraId="6F62F7CC">
      <w:pPr>
        <w:pStyle w:val="3"/>
        <w:rPr>
          <w:sz w:val="30"/>
          <w:szCs w:val="30"/>
        </w:rPr>
      </w:pPr>
      <w:r>
        <w:rPr>
          <w:sz w:val="30"/>
          <w:szCs w:val="30"/>
        </w:rPr>
        <w:t>12.2 Active Job Management</w:t>
      </w:r>
    </w:p>
    <w:p w14:paraId="3F5689FB">
      <w:pPr>
        <w:rPr>
          <w:sz w:val="30"/>
          <w:szCs w:val="30"/>
        </w:rPr>
      </w:pPr>
      <w:r>
        <w:rPr>
          <w:sz w:val="30"/>
          <w:szCs w:val="30"/>
        </w:rPr>
        <w:t>The active job screen (active_job_screen.dart, 18,652 bytes) provides a complete job workflow:</w:t>
      </w:r>
    </w:p>
    <w:p w14:paraId="23C36492">
      <w:pPr>
        <w:pStyle w:val="25"/>
        <w:rPr>
          <w:sz w:val="30"/>
          <w:szCs w:val="30"/>
        </w:rPr>
      </w:pPr>
      <w:r>
        <w:rPr>
          <w:sz w:val="30"/>
          <w:szCs w:val="30"/>
        </w:rPr>
        <w:t>Job details: type (installation/repair/maintenance/site survey), customer info, address</w:t>
      </w:r>
    </w:p>
    <w:p w14:paraId="57D8FA35">
      <w:pPr>
        <w:pStyle w:val="25"/>
        <w:rPr>
          <w:sz w:val="30"/>
          <w:szCs w:val="30"/>
        </w:rPr>
      </w:pPr>
      <w:r>
        <w:rPr>
          <w:sz w:val="30"/>
          <w:szCs w:val="30"/>
        </w:rPr>
        <w:t>Status progression: Pending → Assigned → In Progress → Completed</w:t>
      </w:r>
    </w:p>
    <w:p w14:paraId="24638179">
      <w:pPr>
        <w:pStyle w:val="25"/>
        <w:rPr>
          <w:sz w:val="30"/>
          <w:szCs w:val="30"/>
        </w:rPr>
      </w:pPr>
      <w:r>
        <w:rPr>
          <w:sz w:val="30"/>
          <w:szCs w:val="30"/>
        </w:rPr>
        <w:t>Interactive checklist system stored as JSONB in the database</w:t>
      </w:r>
    </w:p>
    <w:p w14:paraId="232F1C54">
      <w:pPr>
        <w:pStyle w:val="25"/>
        <w:rPr>
          <w:sz w:val="30"/>
          <w:szCs w:val="30"/>
        </w:rPr>
      </w:pPr>
      <w:r>
        <w:rPr>
          <w:sz w:val="30"/>
          <w:szCs w:val="30"/>
        </w:rPr>
        <w:t>Photo documentation with before/after photo uploads</w:t>
      </w:r>
    </w:p>
    <w:p w14:paraId="189FD19A">
      <w:pPr>
        <w:pStyle w:val="25"/>
        <w:rPr>
          <w:sz w:val="30"/>
          <w:szCs w:val="30"/>
        </w:rPr>
      </w:pPr>
      <w:r>
        <w:rPr>
          <w:sz w:val="30"/>
          <w:szCs w:val="30"/>
        </w:rPr>
        <w:t>MAC address capture for modem linking during installations</w:t>
      </w:r>
    </w:p>
    <w:p w14:paraId="16195335">
      <w:pPr>
        <w:pStyle w:val="25"/>
        <w:rPr>
          <w:sz w:val="30"/>
          <w:szCs w:val="30"/>
        </w:rPr>
      </w:pPr>
      <w:r>
        <w:rPr>
          <w:sz w:val="30"/>
          <w:szCs w:val="30"/>
        </w:rPr>
        <w:t>Service charge recording</w:t>
      </w:r>
    </w:p>
    <w:p w14:paraId="17DFC1DB">
      <w:pPr>
        <w:pStyle w:val="3"/>
        <w:rPr>
          <w:sz w:val="30"/>
          <w:szCs w:val="30"/>
        </w:rPr>
      </w:pPr>
      <w:r>
        <w:rPr>
          <w:sz w:val="30"/>
          <w:szCs w:val="30"/>
        </w:rPr>
        <w:t>12.3 Job Pool System</w:t>
      </w:r>
    </w:p>
    <w:p w14:paraId="2E414CA2">
      <w:pPr>
        <w:rPr>
          <w:sz w:val="30"/>
          <w:szCs w:val="30"/>
        </w:rPr>
      </w:pPr>
      <w:r>
        <w:rPr>
          <w:sz w:val="30"/>
          <w:szCs w:val="30"/>
        </w:rPr>
        <w:t>The job pool (tech_pool_screen.dart, 26,640 bytes) implements an open task marketplace:</w:t>
      </w:r>
    </w:p>
    <w:p w14:paraId="6776740F">
      <w:pPr>
        <w:pStyle w:val="25"/>
        <w:rPr>
          <w:sz w:val="30"/>
          <w:szCs w:val="30"/>
        </w:rPr>
      </w:pPr>
      <w:r>
        <w:rPr>
          <w:sz w:val="30"/>
          <w:szCs w:val="30"/>
        </w:rPr>
        <w:t>Unclaimed installations and complaints displayed as available tasks</w:t>
      </w:r>
    </w:p>
    <w:p w14:paraId="17A98B60">
      <w:pPr>
        <w:pStyle w:val="25"/>
        <w:rPr>
          <w:sz w:val="30"/>
          <w:szCs w:val="30"/>
        </w:rPr>
      </w:pPr>
      <w:r>
        <w:rPr>
          <w:sz w:val="30"/>
          <w:szCs w:val="30"/>
        </w:rPr>
        <w:t>Task details preview before claiming</w:t>
      </w:r>
    </w:p>
    <w:p w14:paraId="7BED9C39">
      <w:pPr>
        <w:pStyle w:val="25"/>
        <w:rPr>
          <w:sz w:val="30"/>
          <w:szCs w:val="30"/>
        </w:rPr>
      </w:pPr>
      <w:r>
        <w:rPr>
          <w:sz w:val="30"/>
          <w:szCs w:val="30"/>
        </w:rPr>
        <w:t>One-click claim functionality</w:t>
      </w:r>
    </w:p>
    <w:p w14:paraId="31490ED3">
      <w:pPr>
        <w:pStyle w:val="25"/>
        <w:rPr>
          <w:sz w:val="30"/>
          <w:szCs w:val="30"/>
        </w:rPr>
      </w:pPr>
      <w:r>
        <w:rPr>
          <w:sz w:val="30"/>
          <w:szCs w:val="30"/>
        </w:rPr>
        <w:t>Auto-assignment to the claiming technician</w:t>
      </w:r>
    </w:p>
    <w:p w14:paraId="788E3161">
      <w:pPr>
        <w:pStyle w:val="3"/>
        <w:rPr>
          <w:sz w:val="30"/>
          <w:szCs w:val="30"/>
        </w:rPr>
      </w:pPr>
      <w:r>
        <w:rPr>
          <w:sz w:val="30"/>
          <w:szCs w:val="30"/>
        </w:rPr>
        <w:t>12.4 Job Chat</w:t>
      </w:r>
    </w:p>
    <w:p w14:paraId="2B9AB8E5">
      <w:pPr>
        <w:rPr>
          <w:sz w:val="30"/>
          <w:szCs w:val="30"/>
        </w:rPr>
      </w:pPr>
      <w:r>
        <w:rPr>
          <w:sz w:val="30"/>
          <w:szCs w:val="30"/>
        </w:rPr>
        <w:t>The job chat screen (job_chat_screen.dart, 9,457 bytes) enables real-time messaging between the technician and the customer for each active job.</w:t>
      </w:r>
    </w:p>
    <w:p w14:paraId="1439C11D">
      <w:pPr>
        <w:pStyle w:val="3"/>
        <w:rPr>
          <w:sz w:val="30"/>
          <w:szCs w:val="30"/>
        </w:rPr>
      </w:pPr>
      <w:r>
        <w:rPr>
          <w:sz w:val="30"/>
          <w:szCs w:val="30"/>
        </w:rPr>
        <w:t>12.5 Job Rejection</w:t>
      </w:r>
    </w:p>
    <w:p w14:paraId="0115AD98">
      <w:pPr>
        <w:rPr>
          <w:sz w:val="30"/>
          <w:szCs w:val="30"/>
        </w:rPr>
      </w:pPr>
      <w:r>
        <w:rPr>
          <w:sz w:val="30"/>
          <w:szCs w:val="30"/>
        </w:rPr>
        <w:t>Technicians can reject assigned jobs (job_rejection_screen.dart, 8,167 bytes) by providing:</w:t>
      </w:r>
    </w:p>
    <w:p w14:paraId="1CDC6E29">
      <w:pPr>
        <w:pStyle w:val="25"/>
        <w:rPr>
          <w:sz w:val="30"/>
          <w:szCs w:val="30"/>
        </w:rPr>
      </w:pPr>
      <w:r>
        <w:rPr>
          <w:sz w:val="30"/>
          <w:szCs w:val="30"/>
        </w:rPr>
        <w:t>Rejection reason (from predefined list)</w:t>
      </w:r>
    </w:p>
    <w:p w14:paraId="05380D20">
      <w:pPr>
        <w:pStyle w:val="25"/>
        <w:rPr>
          <w:sz w:val="30"/>
          <w:szCs w:val="30"/>
        </w:rPr>
      </w:pPr>
      <w:r>
        <w:rPr>
          <w:sz w:val="30"/>
          <w:szCs w:val="30"/>
        </w:rPr>
        <w:t>Detailed comment explaining the rejection</w:t>
      </w:r>
    </w:p>
    <w:p w14:paraId="452499AB">
      <w:pPr>
        <w:pStyle w:val="25"/>
        <w:rPr>
          <w:sz w:val="30"/>
          <w:szCs w:val="30"/>
        </w:rPr>
      </w:pPr>
      <w:r>
        <w:rPr>
          <w:sz w:val="30"/>
          <w:szCs w:val="30"/>
        </w:rPr>
        <w:t>The job returns to the pool for reassignment</w:t>
      </w:r>
    </w:p>
    <w:p w14:paraId="11D0824D">
      <w:pPr>
        <w:pStyle w:val="3"/>
        <w:rPr>
          <w:sz w:val="30"/>
          <w:szCs w:val="30"/>
        </w:rPr>
      </w:pPr>
      <w:r>
        <w:rPr>
          <w:sz w:val="30"/>
          <w:szCs w:val="30"/>
        </w:rPr>
        <w:t>12.6 Customer Management</w:t>
      </w:r>
    </w:p>
    <w:p w14:paraId="2F9251C7">
      <w:pPr>
        <w:rPr>
          <w:sz w:val="30"/>
          <w:szCs w:val="30"/>
        </w:rPr>
      </w:pPr>
      <w:r>
        <w:rPr>
          <w:sz w:val="30"/>
          <w:szCs w:val="30"/>
        </w:rPr>
        <w:t>Technicians can manage their assigned customers through:</w:t>
      </w:r>
    </w:p>
    <w:p w14:paraId="557BE761">
      <w:pPr>
        <w:pStyle w:val="25"/>
        <w:rPr>
          <w:sz w:val="30"/>
          <w:szCs w:val="30"/>
        </w:rPr>
      </w:pPr>
      <w:r>
        <w:rPr>
          <w:sz w:val="30"/>
          <w:szCs w:val="30"/>
        </w:rPr>
        <w:t>Customer list (tech_customers_screen.dart, 9,795 bytes): Search and browse assigned customers</w:t>
      </w:r>
    </w:p>
    <w:p w14:paraId="3AEA7263">
      <w:pPr>
        <w:pStyle w:val="25"/>
        <w:rPr>
          <w:sz w:val="30"/>
          <w:szCs w:val="30"/>
        </w:rPr>
      </w:pPr>
      <w:r>
        <w:rPr>
          <w:sz w:val="30"/>
          <w:szCs w:val="30"/>
        </w:rPr>
        <w:t>Customer detail (tech_customer_detail_screen.dart, 23,643 bytes): Full profile view with plan details, modem info, complaint history, and the ability to update customer data</w:t>
      </w:r>
    </w:p>
    <w:p w14:paraId="7635C233">
      <w:pPr>
        <w:pStyle w:val="3"/>
        <w:rPr>
          <w:sz w:val="30"/>
          <w:szCs w:val="30"/>
        </w:rPr>
      </w:pPr>
      <w:r>
        <w:rPr>
          <w:sz w:val="30"/>
          <w:szCs w:val="30"/>
        </w:rPr>
        <w:t>12.7 Modem Monitoring</w:t>
      </w:r>
    </w:p>
    <w:p w14:paraId="4DEF4F4A">
      <w:pPr>
        <w:rPr>
          <w:sz w:val="30"/>
          <w:szCs w:val="30"/>
        </w:rPr>
      </w:pPr>
      <w:r>
        <w:rPr>
          <w:sz w:val="30"/>
          <w:szCs w:val="30"/>
        </w:rPr>
        <w:t>The tech modem screen (tech_modem_screen.dart, 9,939 bytes) allows technicians to:</w:t>
      </w:r>
    </w:p>
    <w:p w14:paraId="1DEC8AF2">
      <w:pPr>
        <w:pStyle w:val="25"/>
        <w:rPr>
          <w:sz w:val="30"/>
          <w:szCs w:val="30"/>
        </w:rPr>
      </w:pPr>
      <w:r>
        <w:rPr>
          <w:sz w:val="30"/>
          <w:szCs w:val="30"/>
        </w:rPr>
        <w:t>View modem status for any customer</w:t>
      </w:r>
    </w:p>
    <w:p w14:paraId="529AD05D">
      <w:pPr>
        <w:pStyle w:val="25"/>
        <w:rPr>
          <w:sz w:val="30"/>
          <w:szCs w:val="30"/>
        </w:rPr>
      </w:pPr>
      <w:r>
        <w:rPr>
          <w:sz w:val="30"/>
          <w:szCs w:val="30"/>
        </w:rPr>
        <w:t>Check signal strength and connection quality</w:t>
      </w:r>
    </w:p>
    <w:p w14:paraId="65E577FC">
      <w:pPr>
        <w:pStyle w:val="25"/>
        <w:rPr>
          <w:sz w:val="30"/>
          <w:szCs w:val="30"/>
        </w:rPr>
      </w:pPr>
      <w:r>
        <w:rPr>
          <w:sz w:val="30"/>
          <w:szCs w:val="30"/>
        </w:rPr>
        <w:t>Remotely reboot customer modems</w:t>
      </w:r>
    </w:p>
    <w:p w14:paraId="1BE8A86A">
      <w:pPr>
        <w:pStyle w:val="3"/>
        <w:rPr>
          <w:sz w:val="30"/>
          <w:szCs w:val="30"/>
        </w:rPr>
      </w:pPr>
      <w:r>
        <w:rPr>
          <w:sz w:val="30"/>
          <w:szCs w:val="30"/>
        </w:rPr>
        <w:t>12.8 Complaint Map View</w:t>
      </w:r>
    </w:p>
    <w:p w14:paraId="1CAB8F19">
      <w:pPr>
        <w:rPr>
          <w:sz w:val="30"/>
          <w:szCs w:val="30"/>
        </w:rPr>
      </w:pPr>
      <w:r>
        <w:rPr>
          <w:sz w:val="30"/>
          <w:szCs w:val="30"/>
        </w:rPr>
        <w:t>The complaint map (tech_complaint_map_screen.dart, 20,700 bytes) displays complaints on a Google Map with pins at customer locations, allowing technicians to plan efficient routes for resolution.</w:t>
      </w:r>
    </w:p>
    <w:p w14:paraId="3ECC7417">
      <w:pPr>
        <w:pStyle w:val="3"/>
        <w:rPr>
          <w:sz w:val="30"/>
          <w:szCs w:val="30"/>
        </w:rPr>
      </w:pPr>
      <w:r>
        <w:rPr>
          <w:sz w:val="30"/>
          <w:szCs w:val="30"/>
        </w:rPr>
        <w:t>12.9 Earnings &amp; Payouts</w:t>
      </w:r>
    </w:p>
    <w:p w14:paraId="7D7BB317">
      <w:pPr>
        <w:rPr>
          <w:sz w:val="30"/>
          <w:szCs w:val="30"/>
        </w:rPr>
      </w:pPr>
      <w:r>
        <w:rPr>
          <w:sz w:val="30"/>
          <w:szCs w:val="30"/>
        </w:rPr>
        <w:t>The earnings screen (tech_earnings_screen.dart, 15,622 bytes) tracks:</w:t>
      </w:r>
    </w:p>
    <w:p w14:paraId="37223CB0">
      <w:pPr>
        <w:pStyle w:val="25"/>
        <w:rPr>
          <w:sz w:val="30"/>
          <w:szCs w:val="30"/>
        </w:rPr>
      </w:pPr>
      <w:r>
        <w:rPr>
          <w:sz w:val="30"/>
          <w:szCs w:val="30"/>
        </w:rPr>
        <w:t>Per-job earnings from service charges</w:t>
      </w:r>
    </w:p>
    <w:p w14:paraId="687BBE89">
      <w:pPr>
        <w:pStyle w:val="25"/>
        <w:rPr>
          <w:sz w:val="30"/>
          <w:szCs w:val="30"/>
        </w:rPr>
      </w:pPr>
      <w:r>
        <w:rPr>
          <w:sz w:val="30"/>
          <w:szCs w:val="30"/>
        </w:rPr>
        <w:t>Total monthly earnings</w:t>
      </w:r>
    </w:p>
    <w:p w14:paraId="0CAE593D">
      <w:pPr>
        <w:pStyle w:val="25"/>
        <w:rPr>
          <w:sz w:val="30"/>
          <w:szCs w:val="30"/>
        </w:rPr>
      </w:pPr>
      <w:r>
        <w:rPr>
          <w:sz w:val="30"/>
          <w:szCs w:val="30"/>
        </w:rPr>
        <w:t>Payout request form with bank account, UPI ID, or Aadhaar details</w:t>
      </w:r>
    </w:p>
    <w:p w14:paraId="498673D1">
      <w:pPr>
        <w:pStyle w:val="25"/>
        <w:rPr>
          <w:sz w:val="30"/>
          <w:szCs w:val="30"/>
        </w:rPr>
      </w:pPr>
      <w:r>
        <w:rPr>
          <w:sz w:val="30"/>
          <w:szCs w:val="30"/>
        </w:rPr>
        <w:t>Payout history and status tracking</w:t>
      </w:r>
    </w:p>
    <w:p w14:paraId="26A23D9B">
      <w:pPr>
        <w:pStyle w:val="3"/>
        <w:rPr>
          <w:sz w:val="30"/>
          <w:szCs w:val="30"/>
        </w:rPr>
      </w:pPr>
      <w:r>
        <w:rPr>
          <w:sz w:val="30"/>
          <w:szCs w:val="30"/>
        </w:rPr>
        <w:t>12.10 GPS Location &amp; Tracking</w:t>
      </w:r>
    </w:p>
    <w:p w14:paraId="25A999E5">
      <w:pPr>
        <w:rPr>
          <w:sz w:val="30"/>
          <w:szCs w:val="30"/>
        </w:rPr>
      </w:pPr>
      <w:r>
        <w:rPr>
          <w:sz w:val="30"/>
          <w:szCs w:val="30"/>
        </w:rPr>
        <w:t>Technicians can update their GPS coordinates which are sent to the backend for admin live tracking. The location is stored in the users table using PostgreSQL's POINT datatype.</w:t>
      </w:r>
    </w:p>
    <w:p w14:paraId="5895D7EE">
      <w:pPr>
        <w:pStyle w:val="3"/>
        <w:rPr>
          <w:sz w:val="30"/>
          <w:szCs w:val="30"/>
        </w:rPr>
      </w:pPr>
      <w:r>
        <w:rPr>
          <w:sz w:val="30"/>
          <w:szCs w:val="30"/>
        </w:rPr>
        <w:t>12.11 Notifications &amp; Activity Log</w:t>
      </w:r>
    </w:p>
    <w:p w14:paraId="00816BAD">
      <w:pPr>
        <w:rPr>
          <w:sz w:val="30"/>
          <w:szCs w:val="30"/>
        </w:rPr>
      </w:pPr>
      <w:r>
        <w:rPr>
          <w:sz w:val="30"/>
          <w:szCs w:val="30"/>
        </w:rPr>
        <w:t>The notification screen (tech_notifications_screen.dart, 6,291 bytes) shows all system notifications, and the activity log (tech_activity_screen.dart, 3,745 bytes) provides a chronological record of actions.</w:t>
      </w:r>
    </w:p>
    <w:p w14:paraId="4A9369C1">
      <w:pPr>
        <w:rPr>
          <w:sz w:val="30"/>
          <w:szCs w:val="30"/>
        </w:rPr>
      </w:pPr>
      <w:r>
        <w:rPr>
          <w:sz w:val="30"/>
          <w:szCs w:val="30"/>
        </w:rPr>
        <w:br w:type="page"/>
      </w:r>
    </w:p>
    <w:p w14:paraId="263535AB">
      <w:pPr>
        <w:pStyle w:val="2"/>
        <w:rPr>
          <w:sz w:val="30"/>
          <w:szCs w:val="30"/>
        </w:rPr>
      </w:pPr>
      <w:r>
        <w:rPr>
          <w:sz w:val="30"/>
          <w:szCs w:val="30"/>
        </w:rPr>
        <w:t>13. Admin Module</w:t>
      </w:r>
    </w:p>
    <w:p w14:paraId="56A2D8BD">
      <w:pPr>
        <w:pStyle w:val="3"/>
        <w:rPr>
          <w:sz w:val="30"/>
          <w:szCs w:val="30"/>
        </w:rPr>
      </w:pPr>
      <w:r>
        <w:rPr>
          <w:sz w:val="30"/>
          <w:szCs w:val="30"/>
        </w:rPr>
        <w:t>13.1 Admin Dashboard</w:t>
      </w:r>
    </w:p>
    <w:p w14:paraId="1E1896D3">
      <w:pPr>
        <w:rPr>
          <w:sz w:val="30"/>
          <w:szCs w:val="30"/>
        </w:rPr>
      </w:pPr>
      <w:r>
        <w:rPr>
          <w:sz w:val="30"/>
          <w:szCs w:val="30"/>
        </w:rPr>
        <w:t>The admin dashboard (admin_dashboard_screen.dart, 25,215 bytes) is the command center providing:</w:t>
      </w:r>
    </w:p>
    <w:p w14:paraId="1BAE039D">
      <w:pPr>
        <w:pStyle w:val="25"/>
        <w:rPr>
          <w:sz w:val="30"/>
          <w:szCs w:val="30"/>
        </w:rPr>
      </w:pPr>
      <w:r>
        <w:rPr>
          <w:sz w:val="30"/>
          <w:szCs w:val="30"/>
        </w:rPr>
        <w:t>User statistics: total, active, VIP, blocked, new this week/month</w:t>
      </w:r>
    </w:p>
    <w:p w14:paraId="4BB940E0">
      <w:pPr>
        <w:pStyle w:val="25"/>
        <w:rPr>
          <w:sz w:val="30"/>
          <w:szCs w:val="30"/>
        </w:rPr>
      </w:pPr>
      <w:r>
        <w:rPr>
          <w:sz w:val="30"/>
          <w:szCs w:val="30"/>
        </w:rPr>
        <w:t>Complaint metrics: total, open, in-progress, with category breakdown</w:t>
      </w:r>
    </w:p>
    <w:p w14:paraId="4189D98D">
      <w:pPr>
        <w:pStyle w:val="25"/>
        <w:rPr>
          <w:sz w:val="30"/>
          <w:szCs w:val="30"/>
        </w:rPr>
      </w:pPr>
      <w:r>
        <w:rPr>
          <w:sz w:val="30"/>
          <w:szCs w:val="30"/>
        </w:rPr>
        <w:t>Revenue overview: MRR, subscription earnings, expenses, pending payments, net profit</w:t>
      </w:r>
    </w:p>
    <w:p w14:paraId="5D3A936F">
      <w:pPr>
        <w:pStyle w:val="25"/>
        <w:rPr>
          <w:sz w:val="30"/>
          <w:szCs w:val="30"/>
        </w:rPr>
      </w:pPr>
      <w:r>
        <w:rPr>
          <w:sz w:val="30"/>
          <w:szCs w:val="30"/>
        </w:rPr>
        <w:t>Technician efficiency: jobs completed, missed appointments, average completion time, average rating</w:t>
      </w:r>
    </w:p>
    <w:p w14:paraId="58B6725B">
      <w:pPr>
        <w:pStyle w:val="25"/>
        <w:rPr>
          <w:sz w:val="30"/>
          <w:szCs w:val="30"/>
        </w:rPr>
      </w:pPr>
      <w:r>
        <w:rPr>
          <w:sz w:val="30"/>
          <w:szCs w:val="30"/>
        </w:rPr>
        <w:t>Lead conversion metrics: total, new, converted</w:t>
      </w:r>
    </w:p>
    <w:p w14:paraId="19492D38">
      <w:pPr>
        <w:pStyle w:val="25"/>
        <w:rPr>
          <w:sz w:val="30"/>
          <w:szCs w:val="30"/>
        </w:rPr>
      </w:pPr>
      <w:r>
        <w:rPr>
          <w:sz w:val="30"/>
          <w:szCs w:val="30"/>
        </w:rPr>
        <w:t>Interactive charts: User growth (6-month bar chart), Revenue history (7-day line chart)</w:t>
      </w:r>
    </w:p>
    <w:p w14:paraId="79AEAF3D">
      <w:pPr>
        <w:pStyle w:val="25"/>
        <w:rPr>
          <w:sz w:val="30"/>
          <w:szCs w:val="30"/>
        </w:rPr>
      </w:pPr>
      <w:r>
        <w:rPr>
          <w:sz w:val="30"/>
          <w:szCs w:val="30"/>
        </w:rPr>
        <w:t>Pending approvals list for new user registrations</w:t>
      </w:r>
    </w:p>
    <w:p w14:paraId="6F5A6800">
      <w:pPr>
        <w:pStyle w:val="25"/>
        <w:rPr>
          <w:sz w:val="30"/>
          <w:szCs w:val="30"/>
        </w:rPr>
      </w:pPr>
      <w:r>
        <w:rPr>
          <w:sz w:val="30"/>
          <w:szCs w:val="30"/>
        </w:rPr>
        <w:t>Live technician tracking on Google Maps</w:t>
      </w:r>
    </w:p>
    <w:p w14:paraId="566EFDB3">
      <w:pPr>
        <w:pStyle w:val="3"/>
        <w:rPr>
          <w:sz w:val="30"/>
          <w:szCs w:val="30"/>
        </w:rPr>
      </w:pPr>
      <w:r>
        <w:rPr>
          <w:sz w:val="30"/>
          <w:szCs w:val="30"/>
        </w:rPr>
        <w:t>13.2 User Management</w:t>
      </w:r>
    </w:p>
    <w:p w14:paraId="6C183380">
      <w:pPr>
        <w:rPr>
          <w:sz w:val="30"/>
          <w:szCs w:val="30"/>
        </w:rPr>
      </w:pPr>
      <w:r>
        <w:rPr>
          <w:sz w:val="30"/>
          <w:szCs w:val="30"/>
        </w:rPr>
        <w:t>The user management screen (user_management_screen.dart, 21,619 bytes) provides:</w:t>
      </w:r>
    </w:p>
    <w:p w14:paraId="16FFCC1E">
      <w:pPr>
        <w:pStyle w:val="25"/>
        <w:rPr>
          <w:sz w:val="30"/>
          <w:szCs w:val="30"/>
        </w:rPr>
      </w:pPr>
      <w:r>
        <w:rPr>
          <w:sz w:val="30"/>
          <w:szCs w:val="30"/>
        </w:rPr>
        <w:t>Searchable, filterable user list with pagination (20 users per page)</w:t>
      </w:r>
    </w:p>
    <w:p w14:paraId="4FBF5FCF">
      <w:pPr>
        <w:pStyle w:val="25"/>
        <w:rPr>
          <w:sz w:val="30"/>
          <w:szCs w:val="30"/>
        </w:rPr>
      </w:pPr>
      <w:r>
        <w:rPr>
          <w:sz w:val="30"/>
          <w:szCs w:val="30"/>
        </w:rPr>
        <w:t>Filters: role, status (active/blocked/pending), plan type, KYC status, VIP status</w:t>
      </w:r>
    </w:p>
    <w:p w14:paraId="097DE448">
      <w:pPr>
        <w:pStyle w:val="25"/>
        <w:rPr>
          <w:sz w:val="30"/>
          <w:szCs w:val="30"/>
        </w:rPr>
      </w:pPr>
      <w:r>
        <w:rPr>
          <w:sz w:val="30"/>
          <w:szCs w:val="30"/>
        </w:rPr>
        <w:t>User actions: block/unblock, toggle VIP, view details, edit profile</w:t>
      </w:r>
    </w:p>
    <w:p w14:paraId="22F4F839">
      <w:pPr>
        <w:pStyle w:val="25"/>
        <w:rPr>
          <w:sz w:val="30"/>
          <w:szCs w:val="30"/>
        </w:rPr>
      </w:pPr>
      <w:r>
        <w:rPr>
          <w:sz w:val="30"/>
          <w:szCs w:val="30"/>
        </w:rPr>
        <w:t>Create new users with role assignment</w:t>
      </w:r>
    </w:p>
    <w:p w14:paraId="6D727FA6">
      <w:pPr>
        <w:pStyle w:val="25"/>
        <w:rPr>
          <w:sz w:val="30"/>
          <w:szCs w:val="30"/>
        </w:rPr>
      </w:pPr>
      <w:r>
        <w:rPr>
          <w:sz w:val="30"/>
          <w:szCs w:val="30"/>
        </w:rPr>
        <w:t>User detail view with full profile data, subscription history, and modem info</w:t>
      </w:r>
    </w:p>
    <w:p w14:paraId="2154745E">
      <w:pPr>
        <w:pStyle w:val="3"/>
        <w:rPr>
          <w:sz w:val="30"/>
          <w:szCs w:val="30"/>
        </w:rPr>
      </w:pPr>
      <w:r>
        <w:rPr>
          <w:sz w:val="30"/>
          <w:szCs w:val="30"/>
        </w:rPr>
        <w:t>13.3 User Profile &amp; Detail View</w:t>
      </w:r>
    </w:p>
    <w:p w14:paraId="048631E0">
      <w:pPr>
        <w:rPr>
          <w:sz w:val="30"/>
          <w:szCs w:val="30"/>
        </w:rPr>
      </w:pPr>
      <w:r>
        <w:rPr>
          <w:sz w:val="30"/>
          <w:szCs w:val="30"/>
        </w:rPr>
        <w:t>The admin user profile screen (user_profile_screen.dart, 46,867 bytes — second largest screen) provides:</w:t>
      </w:r>
    </w:p>
    <w:p w14:paraId="08810FBE">
      <w:pPr>
        <w:pStyle w:val="25"/>
        <w:rPr>
          <w:sz w:val="30"/>
          <w:szCs w:val="30"/>
        </w:rPr>
      </w:pPr>
      <w:r>
        <w:rPr>
          <w:sz w:val="30"/>
          <w:szCs w:val="30"/>
        </w:rPr>
        <w:t>Complete user information editing</w:t>
      </w:r>
    </w:p>
    <w:p w14:paraId="0D8A9B37">
      <w:pPr>
        <w:pStyle w:val="25"/>
        <w:rPr>
          <w:sz w:val="30"/>
          <w:szCs w:val="30"/>
        </w:rPr>
      </w:pPr>
      <w:r>
        <w:rPr>
          <w:sz w:val="30"/>
          <w:szCs w:val="30"/>
        </w:rPr>
        <w:t>Plan subscription management</w:t>
      </w:r>
    </w:p>
    <w:p w14:paraId="0BD08E87">
      <w:pPr>
        <w:pStyle w:val="25"/>
        <w:rPr>
          <w:sz w:val="30"/>
          <w:szCs w:val="30"/>
        </w:rPr>
      </w:pPr>
      <w:r>
        <w:rPr>
          <w:sz w:val="30"/>
          <w:szCs w:val="30"/>
        </w:rPr>
        <w:t>Modem linking and monitoring</w:t>
      </w:r>
    </w:p>
    <w:p w14:paraId="4AA5FDB1">
      <w:pPr>
        <w:pStyle w:val="25"/>
        <w:rPr>
          <w:sz w:val="30"/>
          <w:szCs w:val="30"/>
        </w:rPr>
      </w:pPr>
      <w:r>
        <w:rPr>
          <w:sz w:val="30"/>
          <w:szCs w:val="30"/>
        </w:rPr>
        <w:t>Bill history view</w:t>
      </w:r>
    </w:p>
    <w:p w14:paraId="4D9108EE">
      <w:pPr>
        <w:pStyle w:val="25"/>
        <w:rPr>
          <w:sz w:val="30"/>
          <w:szCs w:val="30"/>
        </w:rPr>
      </w:pPr>
      <w:r>
        <w:rPr>
          <w:sz w:val="30"/>
          <w:szCs w:val="30"/>
        </w:rPr>
        <w:t>Audit log for the specific user</w:t>
      </w:r>
    </w:p>
    <w:p w14:paraId="07FE8C69">
      <w:pPr>
        <w:pStyle w:val="3"/>
        <w:rPr>
          <w:sz w:val="30"/>
          <w:szCs w:val="30"/>
        </w:rPr>
      </w:pPr>
      <w:r>
        <w:rPr>
          <w:sz w:val="30"/>
          <w:szCs w:val="30"/>
        </w:rPr>
        <w:t>13.4 User Approval Workflow</w:t>
      </w:r>
    </w:p>
    <w:p w14:paraId="1BA855D6">
      <w:pPr>
        <w:rPr>
          <w:sz w:val="30"/>
          <w:szCs w:val="30"/>
        </w:rPr>
      </w:pPr>
      <w:r>
        <w:rPr>
          <w:sz w:val="30"/>
          <w:szCs w:val="30"/>
        </w:rPr>
        <w:t>The user approval screen (user_approval_screen.dart, 19,360 bytes) manages the KYC verification workflow:</w:t>
      </w:r>
    </w:p>
    <w:p w14:paraId="13767FCE">
      <w:pPr>
        <w:pStyle w:val="25"/>
        <w:rPr>
          <w:sz w:val="30"/>
          <w:szCs w:val="30"/>
        </w:rPr>
      </w:pPr>
      <w:r>
        <w:rPr>
          <w:sz w:val="30"/>
          <w:szCs w:val="30"/>
        </w:rPr>
        <w:t>Pending user registrations that need admin approval</w:t>
      </w:r>
    </w:p>
    <w:p w14:paraId="12569B1E">
      <w:pPr>
        <w:pStyle w:val="25"/>
        <w:rPr>
          <w:sz w:val="30"/>
          <w:szCs w:val="30"/>
        </w:rPr>
      </w:pPr>
      <w:r>
        <w:rPr>
          <w:sz w:val="30"/>
          <w:szCs w:val="30"/>
        </w:rPr>
        <w:t>KYC document review</w:t>
      </w:r>
    </w:p>
    <w:p w14:paraId="2AF87C48">
      <w:pPr>
        <w:pStyle w:val="25"/>
        <w:rPr>
          <w:sz w:val="30"/>
          <w:szCs w:val="30"/>
        </w:rPr>
      </w:pPr>
      <w:r>
        <w:rPr>
          <w:sz w:val="30"/>
          <w:szCs w:val="30"/>
        </w:rPr>
        <w:t>Approve or reject with reason</w:t>
      </w:r>
    </w:p>
    <w:p w14:paraId="45C8FE1F">
      <w:pPr>
        <w:pStyle w:val="25"/>
        <w:rPr>
          <w:sz w:val="30"/>
          <w:szCs w:val="30"/>
        </w:rPr>
      </w:pPr>
      <w:r>
        <w:rPr>
          <w:sz w:val="30"/>
          <w:szCs w:val="30"/>
        </w:rPr>
        <w:t>Automatic status update and notification</w:t>
      </w:r>
    </w:p>
    <w:p w14:paraId="09A7EAFE">
      <w:pPr>
        <w:pStyle w:val="3"/>
        <w:rPr>
          <w:sz w:val="30"/>
          <w:szCs w:val="30"/>
        </w:rPr>
      </w:pPr>
      <w:r>
        <w:rPr>
          <w:sz w:val="30"/>
          <w:szCs w:val="30"/>
        </w:rPr>
        <w:t>13.5 Plan Management</w:t>
      </w:r>
    </w:p>
    <w:p w14:paraId="5C182669">
      <w:pPr>
        <w:rPr>
          <w:sz w:val="30"/>
          <w:szCs w:val="30"/>
        </w:rPr>
      </w:pPr>
      <w:r>
        <w:rPr>
          <w:sz w:val="30"/>
          <w:szCs w:val="30"/>
        </w:rPr>
        <w:t>The plan management screen (plan_management_screen.dart, 28,329 bytes) provides full CRUD for broadband plans:</w:t>
      </w:r>
    </w:p>
    <w:p w14:paraId="10B5B059">
      <w:pPr>
        <w:pStyle w:val="25"/>
        <w:rPr>
          <w:sz w:val="30"/>
          <w:szCs w:val="30"/>
        </w:rPr>
      </w:pPr>
      <w:r>
        <w:rPr>
          <w:sz w:val="30"/>
          <w:szCs w:val="30"/>
        </w:rPr>
        <w:t>Create plans with: name, description, speed, price, validity, data quota, cloud storage, OTT benefits</w:t>
      </w:r>
    </w:p>
    <w:p w14:paraId="7DEFEAA3">
      <w:pPr>
        <w:pStyle w:val="25"/>
        <w:rPr>
          <w:sz w:val="30"/>
          <w:szCs w:val="30"/>
        </w:rPr>
      </w:pPr>
      <w:r>
        <w:rPr>
          <w:sz w:val="30"/>
          <w:szCs w:val="30"/>
        </w:rPr>
        <w:t>Category assignment: Popular, OTT Bundles, Annual, Gaming, Data Add-on</w:t>
      </w:r>
    </w:p>
    <w:p w14:paraId="235C5B29">
      <w:pPr>
        <w:pStyle w:val="25"/>
        <w:rPr>
          <w:sz w:val="30"/>
          <w:szCs w:val="30"/>
        </w:rPr>
      </w:pPr>
      <w:r>
        <w:rPr>
          <w:sz w:val="30"/>
          <w:szCs w:val="30"/>
        </w:rPr>
        <w:t>Badge configuration: Bestseller, Trending, Premium, New, Value, Recommended</w:t>
      </w:r>
    </w:p>
    <w:p w14:paraId="1D6E8349">
      <w:pPr>
        <w:pStyle w:val="25"/>
        <w:rPr>
          <w:sz w:val="30"/>
          <w:szCs w:val="30"/>
        </w:rPr>
      </w:pPr>
      <w:r>
        <w:rPr>
          <w:sz w:val="30"/>
          <w:szCs w:val="30"/>
        </w:rPr>
        <w:t>FUP speed and daily data quota settings</w:t>
      </w:r>
    </w:p>
    <w:p w14:paraId="08FDF0A8">
      <w:pPr>
        <w:pStyle w:val="25"/>
        <w:rPr>
          <w:sz w:val="30"/>
          <w:szCs w:val="30"/>
        </w:rPr>
      </w:pPr>
      <w:r>
        <w:rPr>
          <w:sz w:val="30"/>
          <w:szCs w:val="30"/>
        </w:rPr>
        <w:t>Priority ordering within categories</w:t>
      </w:r>
    </w:p>
    <w:p w14:paraId="03488245">
      <w:pPr>
        <w:pStyle w:val="25"/>
        <w:rPr>
          <w:sz w:val="30"/>
          <w:szCs w:val="30"/>
        </w:rPr>
      </w:pPr>
      <w:r>
        <w:rPr>
          <w:sz w:val="30"/>
          <w:szCs w:val="30"/>
        </w:rPr>
        <w:t>Activate/deactivate plans</w:t>
      </w:r>
    </w:p>
    <w:p w14:paraId="475C0E3F">
      <w:pPr>
        <w:pStyle w:val="25"/>
        <w:rPr>
          <w:sz w:val="30"/>
          <w:szCs w:val="30"/>
        </w:rPr>
      </w:pPr>
      <w:r>
        <w:rPr>
          <w:sz w:val="30"/>
          <w:szCs w:val="30"/>
        </w:rPr>
        <w:t>Edit and delete existing plans</w:t>
      </w:r>
    </w:p>
    <w:p w14:paraId="65F12001">
      <w:pPr>
        <w:pStyle w:val="3"/>
        <w:rPr>
          <w:sz w:val="30"/>
          <w:szCs w:val="30"/>
        </w:rPr>
      </w:pPr>
      <w:r>
        <w:rPr>
          <w:sz w:val="30"/>
          <w:szCs w:val="30"/>
        </w:rPr>
        <w:t>13.6 Payout Approvals</w:t>
      </w:r>
    </w:p>
    <w:p w14:paraId="60DFF817">
      <w:pPr>
        <w:rPr>
          <w:sz w:val="30"/>
          <w:szCs w:val="30"/>
        </w:rPr>
      </w:pPr>
      <w:r>
        <w:rPr>
          <w:sz w:val="30"/>
          <w:szCs w:val="30"/>
        </w:rPr>
        <w:t>The payout approvals screen (payout_approvals_screen.dart, 23,333 bytes) manages financial disbursements:</w:t>
      </w:r>
    </w:p>
    <w:p w14:paraId="3CFDED5C">
      <w:pPr>
        <w:pStyle w:val="25"/>
        <w:rPr>
          <w:sz w:val="30"/>
          <w:szCs w:val="30"/>
        </w:rPr>
      </w:pPr>
      <w:r>
        <w:rPr>
          <w:sz w:val="30"/>
          <w:szCs w:val="30"/>
        </w:rPr>
        <w:t>Pending payout requests from sales agents and technicians</w:t>
      </w:r>
    </w:p>
    <w:p w14:paraId="560DFEDB">
      <w:pPr>
        <w:pStyle w:val="25"/>
        <w:rPr>
          <w:sz w:val="30"/>
          <w:szCs w:val="30"/>
        </w:rPr>
      </w:pPr>
      <w:r>
        <w:rPr>
          <w:sz w:val="30"/>
          <w:szCs w:val="30"/>
        </w:rPr>
        <w:t>Payout details: amount, bank account, UPI ID, Aadhaar</w:t>
      </w:r>
    </w:p>
    <w:p w14:paraId="5A512701">
      <w:pPr>
        <w:pStyle w:val="25"/>
        <w:rPr>
          <w:sz w:val="30"/>
          <w:szCs w:val="30"/>
        </w:rPr>
      </w:pPr>
      <w:r>
        <w:rPr>
          <w:sz w:val="30"/>
          <w:szCs w:val="30"/>
        </w:rPr>
        <w:t>Individual approve/reject actions with confirmation</w:t>
      </w:r>
    </w:p>
    <w:p w14:paraId="61079EF6">
      <w:pPr>
        <w:pStyle w:val="25"/>
        <w:rPr>
          <w:sz w:val="30"/>
          <w:szCs w:val="30"/>
        </w:rPr>
      </w:pPr>
      <w:r>
        <w:rPr>
          <w:sz w:val="30"/>
          <w:szCs w:val="30"/>
        </w:rPr>
        <w:t>Bulk approval capability for multiple payouts</w:t>
      </w:r>
    </w:p>
    <w:p w14:paraId="424BA744">
      <w:pPr>
        <w:pStyle w:val="25"/>
        <w:rPr>
          <w:sz w:val="30"/>
          <w:szCs w:val="30"/>
        </w:rPr>
      </w:pPr>
      <w:r>
        <w:rPr>
          <w:sz w:val="30"/>
          <w:szCs w:val="30"/>
        </w:rPr>
        <w:t>Filter by role (sales/technician)</w:t>
      </w:r>
    </w:p>
    <w:p w14:paraId="49E88835">
      <w:pPr>
        <w:pStyle w:val="3"/>
        <w:rPr>
          <w:sz w:val="30"/>
          <w:szCs w:val="30"/>
        </w:rPr>
      </w:pPr>
      <w:r>
        <w:rPr>
          <w:sz w:val="30"/>
          <w:szCs w:val="30"/>
        </w:rPr>
        <w:t>13.7 Financial Overview</w:t>
      </w:r>
    </w:p>
    <w:p w14:paraId="1015DB75">
      <w:pPr>
        <w:rPr>
          <w:sz w:val="30"/>
          <w:szCs w:val="30"/>
        </w:rPr>
      </w:pPr>
      <w:r>
        <w:rPr>
          <w:sz w:val="30"/>
          <w:szCs w:val="30"/>
        </w:rPr>
        <w:t>The profit &amp; expense screen (profit_expense_screen.dart, 12,711 bytes) tracks:</w:t>
      </w:r>
    </w:p>
    <w:p w14:paraId="5B3CD9CC">
      <w:pPr>
        <w:pStyle w:val="25"/>
        <w:rPr>
          <w:sz w:val="30"/>
          <w:szCs w:val="30"/>
        </w:rPr>
      </w:pPr>
      <w:r>
        <w:rPr>
          <w:sz w:val="30"/>
          <w:szCs w:val="30"/>
        </w:rPr>
        <w:t>Total subscription revenue</w:t>
      </w:r>
    </w:p>
    <w:p w14:paraId="52E2EAF5">
      <w:pPr>
        <w:pStyle w:val="25"/>
        <w:rPr>
          <w:sz w:val="30"/>
          <w:szCs w:val="30"/>
        </w:rPr>
      </w:pPr>
      <w:r>
        <w:rPr>
          <w:sz w:val="30"/>
          <w:szCs w:val="30"/>
        </w:rPr>
        <w:t>Expense categories and amounts</w:t>
      </w:r>
    </w:p>
    <w:p w14:paraId="1C7ACB27">
      <w:pPr>
        <w:pStyle w:val="25"/>
        <w:rPr>
          <w:sz w:val="30"/>
          <w:szCs w:val="30"/>
        </w:rPr>
      </w:pPr>
      <w:r>
        <w:rPr>
          <w:sz w:val="30"/>
          <w:szCs w:val="30"/>
        </w:rPr>
        <w:t>Net profit calculation</w:t>
      </w:r>
    </w:p>
    <w:p w14:paraId="2C60C551">
      <w:pPr>
        <w:pStyle w:val="25"/>
        <w:rPr>
          <w:sz w:val="30"/>
          <w:szCs w:val="30"/>
        </w:rPr>
      </w:pPr>
      <w:r>
        <w:rPr>
          <w:sz w:val="30"/>
          <w:szCs w:val="30"/>
        </w:rPr>
        <w:t>Period-based financial reporting</w:t>
      </w:r>
    </w:p>
    <w:p w14:paraId="1BF51405">
      <w:pPr>
        <w:pStyle w:val="3"/>
        <w:rPr>
          <w:sz w:val="30"/>
          <w:szCs w:val="30"/>
        </w:rPr>
      </w:pPr>
      <w:r>
        <w:rPr>
          <w:sz w:val="30"/>
          <w:szCs w:val="30"/>
        </w:rPr>
        <w:t>13.8 Advertisement Campaign Management</w:t>
      </w:r>
    </w:p>
    <w:p w14:paraId="2BBF73D5">
      <w:pPr>
        <w:rPr>
          <w:sz w:val="30"/>
          <w:szCs w:val="30"/>
        </w:rPr>
      </w:pPr>
      <w:r>
        <w:rPr>
          <w:sz w:val="30"/>
          <w:szCs w:val="30"/>
        </w:rPr>
        <w:t>The ad control screen (ad_control_screen.dart, 25,945 bytes) manages promotional campaigns:</w:t>
      </w:r>
    </w:p>
    <w:p w14:paraId="601CC9EF">
      <w:pPr>
        <w:pStyle w:val="25"/>
        <w:rPr>
          <w:sz w:val="30"/>
          <w:szCs w:val="30"/>
        </w:rPr>
      </w:pPr>
      <w:r>
        <w:rPr>
          <w:sz w:val="30"/>
          <w:szCs w:val="30"/>
        </w:rPr>
        <w:t>Create ads with image upload, title, target roles, and date range</w:t>
      </w:r>
    </w:p>
    <w:p w14:paraId="1274F830">
      <w:pPr>
        <w:pStyle w:val="25"/>
        <w:rPr>
          <w:sz w:val="30"/>
          <w:szCs w:val="30"/>
        </w:rPr>
      </w:pPr>
      <w:r>
        <w:rPr>
          <w:sz w:val="30"/>
          <w:szCs w:val="30"/>
        </w:rPr>
        <w:t>Edit active/scheduled campaigns</w:t>
      </w:r>
    </w:p>
    <w:p w14:paraId="5FDFDC87">
      <w:pPr>
        <w:pStyle w:val="25"/>
        <w:rPr>
          <w:sz w:val="30"/>
          <w:szCs w:val="30"/>
        </w:rPr>
      </w:pPr>
      <w:r>
        <w:rPr>
          <w:sz w:val="30"/>
          <w:szCs w:val="30"/>
        </w:rPr>
        <w:t>Delete campaigns</w:t>
      </w:r>
    </w:p>
    <w:p w14:paraId="7E408018">
      <w:pPr>
        <w:pStyle w:val="25"/>
        <w:rPr>
          <w:sz w:val="30"/>
          <w:szCs w:val="30"/>
        </w:rPr>
      </w:pPr>
      <w:r>
        <w:rPr>
          <w:sz w:val="30"/>
          <w:szCs w:val="30"/>
        </w:rPr>
        <w:t>Revenue tracking per ad</w:t>
      </w:r>
    </w:p>
    <w:p w14:paraId="4B097E5B">
      <w:pPr>
        <w:pStyle w:val="25"/>
        <w:rPr>
          <w:sz w:val="30"/>
          <w:szCs w:val="30"/>
        </w:rPr>
      </w:pPr>
      <w:r>
        <w:rPr>
          <w:sz w:val="30"/>
          <w:szCs w:val="30"/>
        </w:rPr>
        <w:t>Role-based targeting (show ads to specific user roles)</w:t>
      </w:r>
    </w:p>
    <w:p w14:paraId="4DFFA583">
      <w:pPr>
        <w:pStyle w:val="3"/>
        <w:rPr>
          <w:sz w:val="30"/>
          <w:szCs w:val="30"/>
        </w:rPr>
      </w:pPr>
      <w:r>
        <w:rPr>
          <w:sz w:val="30"/>
          <w:szCs w:val="30"/>
        </w:rPr>
        <w:t>13.9 Sales &amp; Technician Oversight</w:t>
      </w:r>
    </w:p>
    <w:p w14:paraId="7B5EF03F">
      <w:pPr>
        <w:pStyle w:val="25"/>
        <w:rPr>
          <w:sz w:val="30"/>
          <w:szCs w:val="30"/>
        </w:rPr>
      </w:pPr>
      <w:r>
        <w:rPr>
          <w:sz w:val="30"/>
          <w:szCs w:val="30"/>
        </w:rPr>
        <w:t>Sales Management (sales_management_screen.dart, 10,930 bytes): View all sales agents, their performance, and lead pipelines</w:t>
      </w:r>
    </w:p>
    <w:p w14:paraId="433AF3A3">
      <w:pPr>
        <w:pStyle w:val="25"/>
        <w:rPr>
          <w:sz w:val="30"/>
          <w:szCs w:val="30"/>
        </w:rPr>
      </w:pPr>
      <w:r>
        <w:rPr>
          <w:sz w:val="30"/>
          <w:szCs w:val="30"/>
        </w:rPr>
        <w:t>Technician Management (technician_management_screen.dart, 4,691 bytes): Monitor technicians, view activity, assign jobs</w:t>
      </w:r>
    </w:p>
    <w:p w14:paraId="3068A674">
      <w:pPr>
        <w:pStyle w:val="25"/>
        <w:rPr>
          <w:sz w:val="30"/>
          <w:szCs w:val="30"/>
        </w:rPr>
      </w:pPr>
      <w:r>
        <w:rPr>
          <w:sz w:val="30"/>
          <w:szCs w:val="30"/>
        </w:rPr>
        <w:t>Lead Oversight (lead_oversight_screen.dart, 6,597 bytes): Global view of all leads across all sales agents</w:t>
      </w:r>
    </w:p>
    <w:p w14:paraId="5F254805">
      <w:pPr>
        <w:pStyle w:val="25"/>
        <w:rPr>
          <w:sz w:val="30"/>
          <w:szCs w:val="30"/>
        </w:rPr>
      </w:pPr>
      <w:r>
        <w:rPr>
          <w:sz w:val="30"/>
          <w:szCs w:val="30"/>
        </w:rPr>
        <w:t>Job Oversight Map (job_oversight_map_screen.dart, 5,293 bytes): Live map showing technician locations and active jobs</w:t>
      </w:r>
    </w:p>
    <w:p w14:paraId="6DDCA6B0">
      <w:pPr>
        <w:pStyle w:val="3"/>
        <w:rPr>
          <w:sz w:val="30"/>
          <w:szCs w:val="30"/>
        </w:rPr>
      </w:pPr>
      <w:r>
        <w:rPr>
          <w:sz w:val="30"/>
          <w:szCs w:val="30"/>
        </w:rPr>
        <w:t>13.10 Activity Feed &amp; Audit</w:t>
      </w:r>
    </w:p>
    <w:p w14:paraId="56AA3FD4">
      <w:pPr>
        <w:rPr>
          <w:sz w:val="30"/>
          <w:szCs w:val="30"/>
        </w:rPr>
      </w:pPr>
      <w:r>
        <w:rPr>
          <w:sz w:val="30"/>
          <w:szCs w:val="30"/>
        </w:rPr>
        <w:t>The admin activity feed (admin_activity_feed_screen.dart, 20,018 bytes) provides a real-time view of all system activities, drawing from the audit_logs table.</w:t>
      </w:r>
    </w:p>
    <w:p w14:paraId="55B23EB8">
      <w:pPr>
        <w:pStyle w:val="3"/>
        <w:rPr>
          <w:sz w:val="30"/>
          <w:szCs w:val="30"/>
        </w:rPr>
      </w:pPr>
      <w:r>
        <w:rPr>
          <w:sz w:val="30"/>
          <w:szCs w:val="30"/>
        </w:rPr>
        <w:t>13.11 VIP User Profiles</w:t>
      </w:r>
    </w:p>
    <w:p w14:paraId="01CCE087">
      <w:pPr>
        <w:rPr>
          <w:sz w:val="30"/>
          <w:szCs w:val="30"/>
        </w:rPr>
      </w:pPr>
      <w:r>
        <w:rPr>
          <w:sz w:val="30"/>
          <w:szCs w:val="30"/>
        </w:rPr>
        <w:t>The VIP user profile screen (vip_user_profile_screen.dart, 16,295 bytes) provides enhanced management capabilities for VIP customers with priority support and premium features.</w:t>
      </w:r>
    </w:p>
    <w:p w14:paraId="3FBF0AC0">
      <w:pPr>
        <w:rPr>
          <w:b/>
          <w:bCs/>
          <w:color w:val="auto"/>
          <w:sz w:val="30"/>
          <w:szCs w:val="30"/>
        </w:rPr>
      </w:pPr>
      <w:r>
        <w:rPr>
          <w:b/>
          <w:bCs/>
          <w:color w:val="auto"/>
          <w:sz w:val="30"/>
          <w:szCs w:val="30"/>
        </w:rPr>
        <w:t>14. Shared Package — fiberjet_shared</w:t>
      </w:r>
    </w:p>
    <w:p w14:paraId="6D490548">
      <w:pPr>
        <w:pStyle w:val="3"/>
        <w:rPr>
          <w:sz w:val="30"/>
          <w:szCs w:val="30"/>
        </w:rPr>
      </w:pPr>
      <w:r>
        <w:rPr>
          <w:sz w:val="30"/>
          <w:szCs w:val="30"/>
        </w:rPr>
        <w:t>14.1 Purpose</w:t>
      </w:r>
    </w:p>
    <w:p w14:paraId="01DE7EE5">
      <w:pPr>
        <w:rPr>
          <w:sz w:val="30"/>
          <w:szCs w:val="30"/>
        </w:rPr>
      </w:pPr>
      <w:r>
        <w:rPr>
          <w:sz w:val="30"/>
          <w:szCs w:val="30"/>
        </w:rPr>
        <w:t>The fiberjet_shared package is a pure Dart library that contains data models, enums, and types shared between the Flutter frontend and the Dart Frog backend. This eliminates serialization mismatches, provides compile-time type safety, and ensures consistency across the entire stack.</w:t>
      </w:r>
    </w:p>
    <w:p w14:paraId="10AC0134">
      <w:pPr>
        <w:pStyle w:val="3"/>
        <w:rPr>
          <w:sz w:val="30"/>
          <w:szCs w:val="30"/>
        </w:rPr>
      </w:pPr>
      <w:r>
        <w:rPr>
          <w:sz w:val="30"/>
          <w:szCs w:val="30"/>
        </w:rPr>
        <w:t>14.2 Enums (enums.dart)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339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14BA35C3">
            <w:pPr>
              <w:jc w:val="center"/>
              <w:rPr>
                <w:sz w:val="30"/>
                <w:szCs w:val="30"/>
              </w:rPr>
            </w:pPr>
            <w:r>
              <w:rPr>
                <w:b/>
                <w:color w:val="FFFFFF"/>
                <w:sz w:val="30"/>
                <w:szCs w:val="30"/>
              </w:rPr>
              <w:t>Enum</w:t>
            </w:r>
          </w:p>
        </w:tc>
        <w:tc>
          <w:tcPr>
            <w:tcW w:w="3135" w:type="dxa"/>
            <w:shd w:val="clear" w:color="auto" w:fill="0A2540"/>
          </w:tcPr>
          <w:p w14:paraId="41F66B50">
            <w:pPr>
              <w:jc w:val="center"/>
              <w:rPr>
                <w:sz w:val="30"/>
                <w:szCs w:val="30"/>
              </w:rPr>
            </w:pPr>
            <w:r>
              <w:rPr>
                <w:b/>
                <w:color w:val="FFFFFF"/>
                <w:sz w:val="30"/>
                <w:szCs w:val="30"/>
              </w:rPr>
              <w:t>Values</w:t>
            </w:r>
          </w:p>
        </w:tc>
        <w:tc>
          <w:tcPr>
            <w:tcW w:w="3135" w:type="dxa"/>
            <w:shd w:val="clear" w:color="auto" w:fill="0A2540"/>
          </w:tcPr>
          <w:p w14:paraId="5112D027">
            <w:pPr>
              <w:jc w:val="center"/>
              <w:rPr>
                <w:sz w:val="30"/>
                <w:szCs w:val="30"/>
              </w:rPr>
            </w:pPr>
            <w:r>
              <w:rPr>
                <w:b/>
                <w:color w:val="FFFFFF"/>
                <w:sz w:val="30"/>
                <w:szCs w:val="30"/>
              </w:rPr>
              <w:t>Purpose</w:t>
            </w:r>
          </w:p>
        </w:tc>
      </w:tr>
      <w:tr w14:paraId="7EE1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C214F89">
            <w:pPr>
              <w:rPr>
                <w:sz w:val="30"/>
                <w:szCs w:val="30"/>
              </w:rPr>
            </w:pPr>
            <w:r>
              <w:rPr>
                <w:sz w:val="30"/>
                <w:szCs w:val="30"/>
              </w:rPr>
              <w:t>Role</w:t>
            </w:r>
          </w:p>
        </w:tc>
        <w:tc>
          <w:tcPr>
            <w:tcW w:w="3135" w:type="dxa"/>
          </w:tcPr>
          <w:p w14:paraId="641C7567">
            <w:pPr>
              <w:rPr>
                <w:sz w:val="30"/>
                <w:szCs w:val="30"/>
              </w:rPr>
            </w:pPr>
            <w:r>
              <w:rPr>
                <w:sz w:val="30"/>
                <w:szCs w:val="30"/>
              </w:rPr>
              <w:t>customer, sales, technician, admin</w:t>
            </w:r>
          </w:p>
        </w:tc>
        <w:tc>
          <w:tcPr>
            <w:tcW w:w="3135" w:type="dxa"/>
          </w:tcPr>
          <w:p w14:paraId="759D87ED">
            <w:pPr>
              <w:rPr>
                <w:sz w:val="30"/>
                <w:szCs w:val="30"/>
              </w:rPr>
            </w:pPr>
            <w:r>
              <w:rPr>
                <w:sz w:val="30"/>
                <w:szCs w:val="30"/>
              </w:rPr>
              <w:t>User role classification</w:t>
            </w:r>
          </w:p>
        </w:tc>
      </w:tr>
      <w:tr w14:paraId="560E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DD354FC">
            <w:pPr>
              <w:rPr>
                <w:sz w:val="30"/>
                <w:szCs w:val="30"/>
              </w:rPr>
            </w:pPr>
            <w:r>
              <w:rPr>
                <w:sz w:val="30"/>
                <w:szCs w:val="30"/>
              </w:rPr>
              <w:t>JobType</w:t>
            </w:r>
          </w:p>
        </w:tc>
        <w:tc>
          <w:tcPr>
            <w:tcW w:w="3135" w:type="dxa"/>
          </w:tcPr>
          <w:p w14:paraId="3550FEA5">
            <w:pPr>
              <w:rPr>
                <w:sz w:val="30"/>
                <w:szCs w:val="30"/>
              </w:rPr>
            </w:pPr>
            <w:r>
              <w:rPr>
                <w:sz w:val="30"/>
                <w:szCs w:val="30"/>
              </w:rPr>
              <w:t>installation, repair, maintenance, siteSurvey</w:t>
            </w:r>
          </w:p>
        </w:tc>
        <w:tc>
          <w:tcPr>
            <w:tcW w:w="3135" w:type="dxa"/>
          </w:tcPr>
          <w:p w14:paraId="64F9D86B">
            <w:pPr>
              <w:rPr>
                <w:sz w:val="30"/>
                <w:szCs w:val="30"/>
              </w:rPr>
            </w:pPr>
            <w:r>
              <w:rPr>
                <w:sz w:val="30"/>
                <w:szCs w:val="30"/>
              </w:rPr>
              <w:t>Field job type categorization</w:t>
            </w:r>
          </w:p>
        </w:tc>
      </w:tr>
      <w:tr w14:paraId="32A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8CDB866">
            <w:pPr>
              <w:rPr>
                <w:sz w:val="30"/>
                <w:szCs w:val="30"/>
              </w:rPr>
            </w:pPr>
            <w:r>
              <w:rPr>
                <w:sz w:val="30"/>
                <w:szCs w:val="30"/>
              </w:rPr>
              <w:t>JobStatus</w:t>
            </w:r>
          </w:p>
        </w:tc>
        <w:tc>
          <w:tcPr>
            <w:tcW w:w="3135" w:type="dxa"/>
          </w:tcPr>
          <w:p w14:paraId="16FD2C8B">
            <w:pPr>
              <w:rPr>
                <w:sz w:val="30"/>
                <w:szCs w:val="30"/>
              </w:rPr>
            </w:pPr>
            <w:r>
              <w:rPr>
                <w:sz w:val="30"/>
                <w:szCs w:val="30"/>
              </w:rPr>
              <w:t>pending, assigned, inProgress, completed, cancelled</w:t>
            </w:r>
          </w:p>
        </w:tc>
        <w:tc>
          <w:tcPr>
            <w:tcW w:w="3135" w:type="dxa"/>
          </w:tcPr>
          <w:p w14:paraId="64BD3CBE">
            <w:pPr>
              <w:rPr>
                <w:sz w:val="30"/>
                <w:szCs w:val="30"/>
              </w:rPr>
            </w:pPr>
            <w:r>
              <w:rPr>
                <w:sz w:val="30"/>
                <w:szCs w:val="30"/>
              </w:rPr>
              <w:t>Job lifecycle states</w:t>
            </w:r>
          </w:p>
        </w:tc>
      </w:tr>
      <w:tr w14:paraId="24A8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BE6C1BE">
            <w:pPr>
              <w:rPr>
                <w:sz w:val="30"/>
                <w:szCs w:val="30"/>
              </w:rPr>
            </w:pPr>
            <w:r>
              <w:rPr>
                <w:sz w:val="30"/>
                <w:szCs w:val="30"/>
              </w:rPr>
              <w:t>LeadStage</w:t>
            </w:r>
          </w:p>
        </w:tc>
        <w:tc>
          <w:tcPr>
            <w:tcW w:w="3135" w:type="dxa"/>
          </w:tcPr>
          <w:p w14:paraId="5000AA0B">
            <w:pPr>
              <w:rPr>
                <w:sz w:val="30"/>
                <w:szCs w:val="30"/>
              </w:rPr>
            </w:pPr>
            <w:r>
              <w:rPr>
                <w:sz w:val="30"/>
                <w:szCs w:val="30"/>
              </w:rPr>
              <w:t>newLead, contacted, kycPending, qualified, lost, converted</w:t>
            </w:r>
          </w:p>
        </w:tc>
        <w:tc>
          <w:tcPr>
            <w:tcW w:w="3135" w:type="dxa"/>
          </w:tcPr>
          <w:p w14:paraId="48506AB3">
            <w:pPr>
              <w:rPr>
                <w:sz w:val="30"/>
                <w:szCs w:val="30"/>
              </w:rPr>
            </w:pPr>
            <w:r>
              <w:rPr>
                <w:sz w:val="30"/>
                <w:szCs w:val="30"/>
              </w:rPr>
              <w:t>Sales lead pipeline stages</w:t>
            </w:r>
          </w:p>
        </w:tc>
      </w:tr>
      <w:tr w14:paraId="39C0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5DC22E8">
            <w:pPr>
              <w:rPr>
                <w:sz w:val="30"/>
                <w:szCs w:val="30"/>
              </w:rPr>
            </w:pPr>
            <w:r>
              <w:rPr>
                <w:sz w:val="30"/>
                <w:szCs w:val="30"/>
              </w:rPr>
              <w:t>ComplaintStatus</w:t>
            </w:r>
          </w:p>
        </w:tc>
        <w:tc>
          <w:tcPr>
            <w:tcW w:w="3135" w:type="dxa"/>
          </w:tcPr>
          <w:p w14:paraId="37557B63">
            <w:pPr>
              <w:rPr>
                <w:sz w:val="30"/>
                <w:szCs w:val="30"/>
              </w:rPr>
            </w:pPr>
            <w:r>
              <w:rPr>
                <w:sz w:val="30"/>
                <w:szCs w:val="30"/>
              </w:rPr>
              <w:t>pending, inProgress, resolved, closed</w:t>
            </w:r>
          </w:p>
        </w:tc>
        <w:tc>
          <w:tcPr>
            <w:tcW w:w="3135" w:type="dxa"/>
          </w:tcPr>
          <w:p w14:paraId="4D1F9F52">
            <w:pPr>
              <w:rPr>
                <w:sz w:val="30"/>
                <w:szCs w:val="30"/>
              </w:rPr>
            </w:pPr>
            <w:r>
              <w:rPr>
                <w:sz w:val="30"/>
                <w:szCs w:val="30"/>
              </w:rPr>
              <w:t>Support ticket lifecycle</w:t>
            </w:r>
          </w:p>
        </w:tc>
      </w:tr>
      <w:tr w14:paraId="4346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D09A078">
            <w:pPr>
              <w:rPr>
                <w:sz w:val="30"/>
                <w:szCs w:val="30"/>
              </w:rPr>
            </w:pPr>
            <w:r>
              <w:rPr>
                <w:sz w:val="30"/>
                <w:szCs w:val="30"/>
              </w:rPr>
              <w:t>PayoutStatus</w:t>
            </w:r>
          </w:p>
        </w:tc>
        <w:tc>
          <w:tcPr>
            <w:tcW w:w="3135" w:type="dxa"/>
          </w:tcPr>
          <w:p w14:paraId="0EE54EC8">
            <w:pPr>
              <w:rPr>
                <w:sz w:val="30"/>
                <w:szCs w:val="30"/>
              </w:rPr>
            </w:pPr>
            <w:r>
              <w:rPr>
                <w:sz w:val="30"/>
                <w:szCs w:val="30"/>
              </w:rPr>
              <w:t>pending, approved, rejected, paid</w:t>
            </w:r>
          </w:p>
        </w:tc>
        <w:tc>
          <w:tcPr>
            <w:tcW w:w="3135" w:type="dxa"/>
          </w:tcPr>
          <w:p w14:paraId="15C055BC">
            <w:pPr>
              <w:rPr>
                <w:sz w:val="30"/>
                <w:szCs w:val="30"/>
              </w:rPr>
            </w:pPr>
            <w:r>
              <w:rPr>
                <w:sz w:val="30"/>
                <w:szCs w:val="30"/>
              </w:rPr>
              <w:t>Payout request lifecycle</w:t>
            </w:r>
          </w:p>
        </w:tc>
      </w:tr>
      <w:tr w14:paraId="2634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CE2D0B0">
            <w:pPr>
              <w:rPr>
                <w:sz w:val="30"/>
                <w:szCs w:val="30"/>
              </w:rPr>
            </w:pPr>
            <w:r>
              <w:rPr>
                <w:sz w:val="30"/>
                <w:szCs w:val="30"/>
              </w:rPr>
              <w:t>NotificationType</w:t>
            </w:r>
          </w:p>
        </w:tc>
        <w:tc>
          <w:tcPr>
            <w:tcW w:w="3135" w:type="dxa"/>
          </w:tcPr>
          <w:p w14:paraId="076165A6">
            <w:pPr>
              <w:rPr>
                <w:sz w:val="30"/>
                <w:szCs w:val="30"/>
              </w:rPr>
            </w:pPr>
            <w:r>
              <w:rPr>
                <w:sz w:val="30"/>
                <w:szCs w:val="30"/>
              </w:rPr>
              <w:t>system, job, lead, payout, alert</w:t>
            </w:r>
          </w:p>
        </w:tc>
        <w:tc>
          <w:tcPr>
            <w:tcW w:w="3135" w:type="dxa"/>
          </w:tcPr>
          <w:p w14:paraId="47E6629D">
            <w:pPr>
              <w:rPr>
                <w:sz w:val="30"/>
                <w:szCs w:val="30"/>
              </w:rPr>
            </w:pPr>
            <w:r>
              <w:rPr>
                <w:sz w:val="30"/>
                <w:szCs w:val="30"/>
              </w:rPr>
              <w:t>Notification categorization</w:t>
            </w:r>
          </w:p>
        </w:tc>
      </w:tr>
    </w:tbl>
    <w:p w14:paraId="626EF775">
      <w:pPr>
        <w:rPr>
          <w:sz w:val="30"/>
          <w:szCs w:val="30"/>
        </w:rPr>
      </w:pPr>
    </w:p>
    <w:p w14:paraId="1E2DCC6F">
      <w:pPr>
        <w:rPr>
          <w:sz w:val="30"/>
          <w:szCs w:val="30"/>
        </w:rPr>
      </w:pPr>
      <w:r>
        <w:rPr>
          <w:sz w:val="30"/>
          <w:szCs w:val="30"/>
        </w:rPr>
        <w:t>Each enum includes a fromString factory constructor for safe deserialization from JSON strings.</w:t>
      </w:r>
    </w:p>
    <w:p w14:paraId="2E4830CA">
      <w:pPr>
        <w:pStyle w:val="3"/>
        <w:rPr>
          <w:sz w:val="30"/>
          <w:szCs w:val="30"/>
        </w:rPr>
      </w:pPr>
      <w:r>
        <w:rPr>
          <w:sz w:val="30"/>
          <w:szCs w:val="30"/>
        </w:rPr>
        <w:t>14.3 Data Models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351"/>
        <w:gridCol w:w="2351"/>
        <w:gridCol w:w="2351"/>
      </w:tblGrid>
      <w:tr w14:paraId="02DA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0A2540"/>
          </w:tcPr>
          <w:p w14:paraId="645B1F2F">
            <w:pPr>
              <w:jc w:val="center"/>
              <w:rPr>
                <w:sz w:val="30"/>
                <w:szCs w:val="30"/>
              </w:rPr>
            </w:pPr>
            <w:r>
              <w:rPr>
                <w:b/>
                <w:color w:val="FFFFFF"/>
                <w:sz w:val="30"/>
                <w:szCs w:val="30"/>
              </w:rPr>
              <w:t>Model</w:t>
            </w:r>
          </w:p>
        </w:tc>
        <w:tc>
          <w:tcPr>
            <w:tcW w:w="2351" w:type="dxa"/>
            <w:shd w:val="clear" w:color="auto" w:fill="0A2540"/>
          </w:tcPr>
          <w:p w14:paraId="6153CC00">
            <w:pPr>
              <w:jc w:val="center"/>
              <w:rPr>
                <w:sz w:val="30"/>
                <w:szCs w:val="30"/>
              </w:rPr>
            </w:pPr>
            <w:r>
              <w:rPr>
                <w:b/>
                <w:color w:val="FFFFFF"/>
                <w:sz w:val="30"/>
                <w:szCs w:val="30"/>
              </w:rPr>
              <w:t>Fields</w:t>
            </w:r>
          </w:p>
        </w:tc>
        <w:tc>
          <w:tcPr>
            <w:tcW w:w="2351" w:type="dxa"/>
            <w:shd w:val="clear" w:color="auto" w:fill="0A2540"/>
          </w:tcPr>
          <w:p w14:paraId="34FA7CFA">
            <w:pPr>
              <w:jc w:val="center"/>
              <w:rPr>
                <w:sz w:val="30"/>
                <w:szCs w:val="30"/>
              </w:rPr>
            </w:pPr>
            <w:r>
              <w:rPr>
                <w:b/>
                <w:color w:val="FFFFFF"/>
                <w:sz w:val="30"/>
                <w:szCs w:val="30"/>
              </w:rPr>
              <w:t>Properties</w:t>
            </w:r>
          </w:p>
        </w:tc>
        <w:tc>
          <w:tcPr>
            <w:tcW w:w="2351" w:type="dxa"/>
            <w:shd w:val="clear" w:color="auto" w:fill="0A2540"/>
          </w:tcPr>
          <w:p w14:paraId="25CBBA9F">
            <w:pPr>
              <w:jc w:val="center"/>
              <w:rPr>
                <w:sz w:val="30"/>
                <w:szCs w:val="30"/>
              </w:rPr>
            </w:pPr>
            <w:r>
              <w:rPr>
                <w:b/>
                <w:color w:val="FFFFFF"/>
                <w:sz w:val="30"/>
                <w:szCs w:val="30"/>
              </w:rPr>
              <w:t>Methods</w:t>
            </w:r>
          </w:p>
        </w:tc>
      </w:tr>
      <w:tr w14:paraId="5D5A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30A5B73">
            <w:pPr>
              <w:rPr>
                <w:sz w:val="30"/>
                <w:szCs w:val="30"/>
              </w:rPr>
            </w:pPr>
            <w:r>
              <w:rPr>
                <w:sz w:val="30"/>
                <w:szCs w:val="30"/>
              </w:rPr>
              <w:t>UserModel</w:t>
            </w:r>
          </w:p>
        </w:tc>
        <w:tc>
          <w:tcPr>
            <w:tcW w:w="2351" w:type="dxa"/>
          </w:tcPr>
          <w:p w14:paraId="1EB9F028">
            <w:pPr>
              <w:rPr>
                <w:sz w:val="30"/>
                <w:szCs w:val="30"/>
              </w:rPr>
            </w:pPr>
            <w:r>
              <w:rPr>
                <w:sz w:val="30"/>
                <w:szCs w:val="30"/>
              </w:rPr>
              <w:t>14</w:t>
            </w:r>
          </w:p>
        </w:tc>
        <w:tc>
          <w:tcPr>
            <w:tcW w:w="2351" w:type="dxa"/>
          </w:tcPr>
          <w:p w14:paraId="013F201D">
            <w:pPr>
              <w:rPr>
                <w:sz w:val="30"/>
                <w:szCs w:val="30"/>
              </w:rPr>
            </w:pPr>
            <w:r>
              <w:rPr>
                <w:sz w:val="30"/>
                <w:szCs w:val="30"/>
              </w:rPr>
              <w:t>id, name, email, phone, passwordHash, roleId, role, status, isVip, fcmToken, createdAt, updatedAt</w:t>
            </w:r>
          </w:p>
        </w:tc>
        <w:tc>
          <w:tcPr>
            <w:tcW w:w="2351" w:type="dxa"/>
          </w:tcPr>
          <w:p w14:paraId="42D95DD2">
            <w:pPr>
              <w:rPr>
                <w:sz w:val="30"/>
                <w:szCs w:val="30"/>
              </w:rPr>
            </w:pPr>
            <w:r>
              <w:rPr>
                <w:sz w:val="30"/>
                <w:szCs w:val="30"/>
              </w:rPr>
              <w:t>fromJson, toJson</w:t>
            </w:r>
          </w:p>
        </w:tc>
      </w:tr>
      <w:tr w14:paraId="77B1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9AF0ED8">
            <w:pPr>
              <w:rPr>
                <w:sz w:val="30"/>
                <w:szCs w:val="30"/>
              </w:rPr>
            </w:pPr>
            <w:r>
              <w:rPr>
                <w:sz w:val="30"/>
                <w:szCs w:val="30"/>
              </w:rPr>
              <w:t>PlanModel</w:t>
            </w:r>
          </w:p>
        </w:tc>
        <w:tc>
          <w:tcPr>
            <w:tcW w:w="2351" w:type="dxa"/>
          </w:tcPr>
          <w:p w14:paraId="45EBE6FB">
            <w:pPr>
              <w:rPr>
                <w:sz w:val="30"/>
                <w:szCs w:val="30"/>
              </w:rPr>
            </w:pPr>
            <w:r>
              <w:rPr>
                <w:sz w:val="30"/>
                <w:szCs w:val="30"/>
              </w:rPr>
              <w:t>18</w:t>
            </w:r>
          </w:p>
        </w:tc>
        <w:tc>
          <w:tcPr>
            <w:tcW w:w="2351" w:type="dxa"/>
          </w:tcPr>
          <w:p w14:paraId="68D89B46">
            <w:pPr>
              <w:rPr>
                <w:sz w:val="30"/>
                <w:szCs w:val="30"/>
              </w:rPr>
            </w:pPr>
            <w:r>
              <w:rPr>
                <w:sz w:val="30"/>
                <w:szCs w:val="30"/>
              </w:rPr>
              <w:t>id, name, description, speedMbps, price, validityDays, isActive, features, category, badge, dataPerDayGb, dataLimitGb, fupSpeedMbps, priority, cloudStorageGb, ottBenefits</w:t>
            </w:r>
          </w:p>
        </w:tc>
        <w:tc>
          <w:tcPr>
            <w:tcW w:w="2351" w:type="dxa"/>
          </w:tcPr>
          <w:p w14:paraId="6E076C85">
            <w:pPr>
              <w:rPr>
                <w:sz w:val="30"/>
                <w:szCs w:val="30"/>
              </w:rPr>
            </w:pPr>
            <w:r>
              <w:rPr>
                <w:sz w:val="30"/>
                <w:szCs w:val="30"/>
              </w:rPr>
              <w:t>fromJson, toJson, copyWith</w:t>
            </w:r>
          </w:p>
        </w:tc>
      </w:tr>
      <w:tr w14:paraId="2A22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05C6F9D">
            <w:pPr>
              <w:rPr>
                <w:sz w:val="30"/>
                <w:szCs w:val="30"/>
              </w:rPr>
            </w:pPr>
            <w:r>
              <w:rPr>
                <w:sz w:val="30"/>
                <w:szCs w:val="30"/>
              </w:rPr>
              <w:t>LeadModel</w:t>
            </w:r>
          </w:p>
        </w:tc>
        <w:tc>
          <w:tcPr>
            <w:tcW w:w="2351" w:type="dxa"/>
          </w:tcPr>
          <w:p w14:paraId="55E091AE">
            <w:pPr>
              <w:rPr>
                <w:sz w:val="30"/>
                <w:szCs w:val="30"/>
              </w:rPr>
            </w:pPr>
            <w:r>
              <w:rPr>
                <w:sz w:val="30"/>
                <w:szCs w:val="30"/>
              </w:rPr>
              <w:t>7</w:t>
            </w:r>
          </w:p>
        </w:tc>
        <w:tc>
          <w:tcPr>
            <w:tcW w:w="2351" w:type="dxa"/>
          </w:tcPr>
          <w:p w14:paraId="0200B7C8">
            <w:pPr>
              <w:rPr>
                <w:sz w:val="30"/>
                <w:szCs w:val="30"/>
              </w:rPr>
            </w:pPr>
            <w:r>
              <w:rPr>
                <w:sz w:val="30"/>
                <w:szCs w:val="30"/>
              </w:rPr>
              <w:t>id, salesPersonId, customerName, phone, address, stage, createdAt</w:t>
            </w:r>
          </w:p>
        </w:tc>
        <w:tc>
          <w:tcPr>
            <w:tcW w:w="2351" w:type="dxa"/>
          </w:tcPr>
          <w:p w14:paraId="6BAEC584">
            <w:pPr>
              <w:rPr>
                <w:sz w:val="30"/>
                <w:szCs w:val="30"/>
              </w:rPr>
            </w:pPr>
            <w:r>
              <w:rPr>
                <w:sz w:val="30"/>
                <w:szCs w:val="30"/>
              </w:rPr>
              <w:t>fromJson, toJson</w:t>
            </w:r>
          </w:p>
        </w:tc>
      </w:tr>
      <w:tr w14:paraId="0A37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1B31965">
            <w:pPr>
              <w:rPr>
                <w:sz w:val="30"/>
                <w:szCs w:val="30"/>
              </w:rPr>
            </w:pPr>
            <w:r>
              <w:rPr>
                <w:sz w:val="30"/>
                <w:szCs w:val="30"/>
              </w:rPr>
              <w:t>JobModel</w:t>
            </w:r>
          </w:p>
        </w:tc>
        <w:tc>
          <w:tcPr>
            <w:tcW w:w="2351" w:type="dxa"/>
          </w:tcPr>
          <w:p w14:paraId="31FD7A38">
            <w:pPr>
              <w:rPr>
                <w:sz w:val="30"/>
                <w:szCs w:val="30"/>
              </w:rPr>
            </w:pPr>
            <w:r>
              <w:rPr>
                <w:sz w:val="30"/>
                <w:szCs w:val="30"/>
              </w:rPr>
              <w:t>9</w:t>
            </w:r>
          </w:p>
        </w:tc>
        <w:tc>
          <w:tcPr>
            <w:tcW w:w="2351" w:type="dxa"/>
          </w:tcPr>
          <w:p w14:paraId="4E9BB9EE">
            <w:pPr>
              <w:rPr>
                <w:sz w:val="30"/>
                <w:szCs w:val="30"/>
              </w:rPr>
            </w:pPr>
            <w:r>
              <w:rPr>
                <w:sz w:val="30"/>
                <w:szCs w:val="30"/>
              </w:rPr>
              <w:t>id, customerId, technicianId, type, status, notes, scheduledAt, completedAt, createdAt</w:t>
            </w:r>
          </w:p>
        </w:tc>
        <w:tc>
          <w:tcPr>
            <w:tcW w:w="2351" w:type="dxa"/>
          </w:tcPr>
          <w:p w14:paraId="5D513502">
            <w:pPr>
              <w:rPr>
                <w:sz w:val="30"/>
                <w:szCs w:val="30"/>
              </w:rPr>
            </w:pPr>
            <w:r>
              <w:rPr>
                <w:sz w:val="30"/>
                <w:szCs w:val="30"/>
              </w:rPr>
              <w:t>fromJson, toJson</w:t>
            </w:r>
          </w:p>
        </w:tc>
      </w:tr>
      <w:tr w14:paraId="160D8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95074C2">
            <w:pPr>
              <w:rPr>
                <w:sz w:val="30"/>
                <w:szCs w:val="30"/>
              </w:rPr>
            </w:pPr>
            <w:r>
              <w:rPr>
                <w:sz w:val="30"/>
                <w:szCs w:val="30"/>
              </w:rPr>
              <w:t>ComplaintModel</w:t>
            </w:r>
          </w:p>
        </w:tc>
        <w:tc>
          <w:tcPr>
            <w:tcW w:w="2351" w:type="dxa"/>
          </w:tcPr>
          <w:p w14:paraId="2981FC1D">
            <w:pPr>
              <w:rPr>
                <w:sz w:val="30"/>
                <w:szCs w:val="30"/>
              </w:rPr>
            </w:pPr>
            <w:r>
              <w:rPr>
                <w:sz w:val="30"/>
                <w:szCs w:val="30"/>
              </w:rPr>
              <w:t>7</w:t>
            </w:r>
          </w:p>
        </w:tc>
        <w:tc>
          <w:tcPr>
            <w:tcW w:w="2351" w:type="dxa"/>
          </w:tcPr>
          <w:p w14:paraId="5CB8EAD9">
            <w:pPr>
              <w:rPr>
                <w:sz w:val="30"/>
                <w:szCs w:val="30"/>
              </w:rPr>
            </w:pPr>
            <w:r>
              <w:rPr>
                <w:sz w:val="30"/>
                <w:szCs w:val="30"/>
              </w:rPr>
              <w:t>id, userId, title, description, status, priority, createdAt</w:t>
            </w:r>
          </w:p>
        </w:tc>
        <w:tc>
          <w:tcPr>
            <w:tcW w:w="2351" w:type="dxa"/>
          </w:tcPr>
          <w:p w14:paraId="015DD176">
            <w:pPr>
              <w:rPr>
                <w:sz w:val="30"/>
                <w:szCs w:val="30"/>
              </w:rPr>
            </w:pPr>
            <w:r>
              <w:rPr>
                <w:sz w:val="30"/>
                <w:szCs w:val="30"/>
              </w:rPr>
              <w:t>fromJson, toJson</w:t>
            </w:r>
          </w:p>
        </w:tc>
      </w:tr>
      <w:tr w14:paraId="37E3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A9DAD0E">
            <w:pPr>
              <w:rPr>
                <w:sz w:val="30"/>
                <w:szCs w:val="30"/>
              </w:rPr>
            </w:pPr>
            <w:r>
              <w:rPr>
                <w:sz w:val="30"/>
                <w:szCs w:val="30"/>
              </w:rPr>
              <w:t>CommissionModel</w:t>
            </w:r>
          </w:p>
        </w:tc>
        <w:tc>
          <w:tcPr>
            <w:tcW w:w="2351" w:type="dxa"/>
          </w:tcPr>
          <w:p w14:paraId="52F59681">
            <w:pPr>
              <w:rPr>
                <w:sz w:val="30"/>
                <w:szCs w:val="30"/>
              </w:rPr>
            </w:pPr>
            <w:r>
              <w:rPr>
                <w:sz w:val="30"/>
                <w:szCs w:val="30"/>
              </w:rPr>
              <w:t>6</w:t>
            </w:r>
          </w:p>
        </w:tc>
        <w:tc>
          <w:tcPr>
            <w:tcW w:w="2351" w:type="dxa"/>
          </w:tcPr>
          <w:p w14:paraId="7D7707A3">
            <w:pPr>
              <w:rPr>
                <w:sz w:val="30"/>
                <w:szCs w:val="30"/>
              </w:rPr>
            </w:pPr>
            <w:r>
              <w:rPr>
                <w:sz w:val="30"/>
                <w:szCs w:val="30"/>
              </w:rPr>
              <w:t>id, salesPersonId, leadId, amount, status, createdAt</w:t>
            </w:r>
          </w:p>
        </w:tc>
        <w:tc>
          <w:tcPr>
            <w:tcW w:w="2351" w:type="dxa"/>
          </w:tcPr>
          <w:p w14:paraId="55CA7682">
            <w:pPr>
              <w:rPr>
                <w:sz w:val="30"/>
                <w:szCs w:val="30"/>
              </w:rPr>
            </w:pPr>
            <w:r>
              <w:rPr>
                <w:sz w:val="30"/>
                <w:szCs w:val="30"/>
              </w:rPr>
              <w:t>fromJson, toJson</w:t>
            </w:r>
          </w:p>
        </w:tc>
      </w:tr>
      <w:tr w14:paraId="1F76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2FDC902">
            <w:pPr>
              <w:rPr>
                <w:sz w:val="30"/>
                <w:szCs w:val="30"/>
              </w:rPr>
            </w:pPr>
            <w:r>
              <w:rPr>
                <w:sz w:val="30"/>
                <w:szCs w:val="30"/>
              </w:rPr>
              <w:t>PayoutModel</w:t>
            </w:r>
          </w:p>
        </w:tc>
        <w:tc>
          <w:tcPr>
            <w:tcW w:w="2351" w:type="dxa"/>
          </w:tcPr>
          <w:p w14:paraId="12D02903">
            <w:pPr>
              <w:rPr>
                <w:sz w:val="30"/>
                <w:szCs w:val="30"/>
              </w:rPr>
            </w:pPr>
            <w:r>
              <w:rPr>
                <w:sz w:val="30"/>
                <w:szCs w:val="30"/>
              </w:rPr>
              <w:t>6</w:t>
            </w:r>
          </w:p>
        </w:tc>
        <w:tc>
          <w:tcPr>
            <w:tcW w:w="2351" w:type="dxa"/>
          </w:tcPr>
          <w:p w14:paraId="5096583C">
            <w:pPr>
              <w:rPr>
                <w:sz w:val="30"/>
                <w:szCs w:val="30"/>
              </w:rPr>
            </w:pPr>
            <w:r>
              <w:rPr>
                <w:sz w:val="30"/>
                <w:szCs w:val="30"/>
              </w:rPr>
              <w:t>id, userId, amount, status, approvedBy, createdAt</w:t>
            </w:r>
          </w:p>
        </w:tc>
        <w:tc>
          <w:tcPr>
            <w:tcW w:w="2351" w:type="dxa"/>
          </w:tcPr>
          <w:p w14:paraId="0613018C">
            <w:pPr>
              <w:rPr>
                <w:sz w:val="30"/>
                <w:szCs w:val="30"/>
              </w:rPr>
            </w:pPr>
            <w:r>
              <w:rPr>
                <w:sz w:val="30"/>
                <w:szCs w:val="30"/>
              </w:rPr>
              <w:t>fromJson, toJson</w:t>
            </w:r>
          </w:p>
        </w:tc>
      </w:tr>
      <w:tr w14:paraId="5C8F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3F4FD28">
            <w:pPr>
              <w:rPr>
                <w:sz w:val="30"/>
                <w:szCs w:val="30"/>
              </w:rPr>
            </w:pPr>
            <w:r>
              <w:rPr>
                <w:sz w:val="30"/>
                <w:szCs w:val="30"/>
              </w:rPr>
              <w:t>NotificationModel</w:t>
            </w:r>
          </w:p>
        </w:tc>
        <w:tc>
          <w:tcPr>
            <w:tcW w:w="2351" w:type="dxa"/>
          </w:tcPr>
          <w:p w14:paraId="3EA92CE8">
            <w:pPr>
              <w:rPr>
                <w:sz w:val="30"/>
                <w:szCs w:val="30"/>
              </w:rPr>
            </w:pPr>
            <w:r>
              <w:rPr>
                <w:sz w:val="30"/>
                <w:szCs w:val="30"/>
              </w:rPr>
              <w:t>8</w:t>
            </w:r>
          </w:p>
        </w:tc>
        <w:tc>
          <w:tcPr>
            <w:tcW w:w="2351" w:type="dxa"/>
          </w:tcPr>
          <w:p w14:paraId="6278C7A4">
            <w:pPr>
              <w:rPr>
                <w:sz w:val="30"/>
                <w:szCs w:val="30"/>
              </w:rPr>
            </w:pPr>
            <w:r>
              <w:rPr>
                <w:sz w:val="30"/>
                <w:szCs w:val="30"/>
              </w:rPr>
              <w:t>id, userId, title, body, type, isRead, data, createdAt</w:t>
            </w:r>
          </w:p>
        </w:tc>
        <w:tc>
          <w:tcPr>
            <w:tcW w:w="2351" w:type="dxa"/>
          </w:tcPr>
          <w:p w14:paraId="4A0BE7DD">
            <w:pPr>
              <w:rPr>
                <w:sz w:val="30"/>
                <w:szCs w:val="30"/>
              </w:rPr>
            </w:pPr>
            <w:r>
              <w:rPr>
                <w:sz w:val="30"/>
                <w:szCs w:val="30"/>
              </w:rPr>
              <w:t>fromJson, toJson</w:t>
            </w:r>
          </w:p>
        </w:tc>
      </w:tr>
    </w:tbl>
    <w:p w14:paraId="481C1D9A">
      <w:pPr>
        <w:rPr>
          <w:sz w:val="30"/>
          <w:szCs w:val="30"/>
        </w:rPr>
      </w:pPr>
    </w:p>
    <w:p w14:paraId="6B5867F7">
      <w:pPr>
        <w:rPr>
          <w:sz w:val="30"/>
          <w:szCs w:val="30"/>
        </w:rPr>
      </w:pPr>
      <w:r>
        <w:rPr>
          <w:sz w:val="30"/>
          <w:szCs w:val="30"/>
        </w:rPr>
        <w:br w:type="page"/>
      </w:r>
    </w:p>
    <w:p w14:paraId="05B00257">
      <w:pPr>
        <w:pStyle w:val="2"/>
        <w:rPr>
          <w:sz w:val="30"/>
          <w:szCs w:val="30"/>
        </w:rPr>
      </w:pPr>
      <w:r>
        <w:rPr>
          <w:sz w:val="30"/>
          <w:szCs w:val="30"/>
        </w:rPr>
        <w:t>15. Real-Time Features — WebSockets</w:t>
      </w:r>
    </w:p>
    <w:p w14:paraId="4960DEC8">
      <w:pPr>
        <w:pStyle w:val="3"/>
        <w:rPr>
          <w:sz w:val="30"/>
          <w:szCs w:val="30"/>
        </w:rPr>
      </w:pPr>
      <w:r>
        <w:rPr>
          <w:sz w:val="30"/>
          <w:szCs w:val="30"/>
        </w:rPr>
        <w:t>15.1 WebSocket Architecture</w:t>
      </w:r>
    </w:p>
    <w:p w14:paraId="6ED62677">
      <w:pPr>
        <w:rPr>
          <w:sz w:val="30"/>
          <w:szCs w:val="30"/>
        </w:rPr>
      </w:pPr>
      <w:r>
        <w:rPr>
          <w:sz w:val="30"/>
          <w:szCs w:val="30"/>
        </w:rPr>
        <w:t>FiberJet implements WebSocket connections for real-time communication between the server and mobile clients. The WebSocket handler at /ws accepts connections with token-based authentication via query parameter.</w:t>
      </w:r>
    </w:p>
    <w:p w14:paraId="1FAE8A89">
      <w:pPr>
        <w:pStyle w:val="3"/>
        <w:rPr>
          <w:sz w:val="30"/>
          <w:szCs w:val="30"/>
        </w:rPr>
      </w:pPr>
      <w:r>
        <w:rPr>
          <w:sz w:val="30"/>
          <w:szCs w:val="30"/>
        </w:rPr>
        <w:t>15.2 Connection Flow</w:t>
      </w:r>
    </w:p>
    <w:p w14:paraId="15846DA3">
      <w:pPr>
        <w:pStyle w:val="31"/>
        <w:rPr>
          <w:sz w:val="30"/>
          <w:szCs w:val="30"/>
        </w:rPr>
      </w:pPr>
      <w:r>
        <w:rPr>
          <w:sz w:val="30"/>
          <w:szCs w:val="30"/>
        </w:rPr>
        <w:t>Client connects to ws://server:8080/ws?token=&lt;JWT_TOKEN&gt;</w:t>
      </w:r>
    </w:p>
    <w:p w14:paraId="03E463E3">
      <w:pPr>
        <w:pStyle w:val="31"/>
        <w:rPr>
          <w:sz w:val="30"/>
          <w:szCs w:val="30"/>
        </w:rPr>
      </w:pPr>
      <w:r>
        <w:rPr>
          <w:sz w:val="30"/>
          <w:szCs w:val="30"/>
        </w:rPr>
        <w:t>Server verifies the JWT token using AuthService</w:t>
      </w:r>
    </w:p>
    <w:p w14:paraId="5E55A6BD">
      <w:pPr>
        <w:pStyle w:val="31"/>
        <w:rPr>
          <w:sz w:val="30"/>
          <w:szCs w:val="30"/>
        </w:rPr>
      </w:pPr>
      <w:r>
        <w:rPr>
          <w:sz w:val="30"/>
          <w:szCs w:val="30"/>
        </w:rPr>
        <w:t>Authenticated user is registered in WebsocketService client map</w:t>
      </w:r>
    </w:p>
    <w:p w14:paraId="74965962">
      <w:pPr>
        <w:pStyle w:val="31"/>
        <w:rPr>
          <w:sz w:val="30"/>
          <w:szCs w:val="30"/>
        </w:rPr>
      </w:pPr>
      <w:r>
        <w:rPr>
          <w:sz w:val="30"/>
          <w:szCs w:val="30"/>
        </w:rPr>
        <w:t>Initial status event is sent: {"event": "status", "payload": {"status": "connected", "user_id": "..."}}</w:t>
      </w:r>
    </w:p>
    <w:p w14:paraId="112C44CE">
      <w:pPr>
        <w:pStyle w:val="31"/>
        <w:rPr>
          <w:sz w:val="30"/>
          <w:szCs w:val="30"/>
        </w:rPr>
      </w:pPr>
      <w:r>
        <w:rPr>
          <w:sz w:val="30"/>
          <w:szCs w:val="30"/>
        </w:rPr>
        <w:t>Server can push events to specific users via dispatchEvent(userId, event, payload)</w:t>
      </w:r>
    </w:p>
    <w:p w14:paraId="1238AFBA">
      <w:pPr>
        <w:pStyle w:val="31"/>
        <w:rPr>
          <w:sz w:val="30"/>
          <w:szCs w:val="30"/>
        </w:rPr>
      </w:pPr>
      <w:r>
        <w:rPr>
          <w:sz w:val="30"/>
          <w:szCs w:val="30"/>
        </w:rPr>
        <w:t>Supports multiple devices per user (list of WebSocketChannel per userId)</w:t>
      </w:r>
    </w:p>
    <w:p w14:paraId="31D4CAA2">
      <w:pPr>
        <w:pStyle w:val="31"/>
        <w:rPr>
          <w:sz w:val="30"/>
          <w:szCs w:val="30"/>
        </w:rPr>
      </w:pPr>
      <w:r>
        <w:rPr>
          <w:sz w:val="30"/>
          <w:szCs w:val="30"/>
        </w:rPr>
        <w:t>Automatic cleanup on disconnect or error</w:t>
      </w:r>
    </w:p>
    <w:p w14:paraId="293DAB5E">
      <w:pPr>
        <w:pStyle w:val="3"/>
        <w:rPr>
          <w:sz w:val="30"/>
          <w:szCs w:val="30"/>
        </w:rPr>
      </w:pPr>
      <w:r>
        <w:rPr>
          <w:sz w:val="30"/>
          <w:szCs w:val="30"/>
        </w:rPr>
        <w:t>15.3 Event Types</w:t>
      </w:r>
    </w:p>
    <w:p w14:paraId="7043BC37">
      <w:pPr>
        <w:pStyle w:val="25"/>
        <w:rPr>
          <w:sz w:val="30"/>
          <w:szCs w:val="30"/>
        </w:rPr>
      </w:pPr>
      <w:r>
        <w:rPr>
          <w:sz w:val="30"/>
          <w:szCs w:val="30"/>
        </w:rPr>
        <w:t>status — Connection status updates</w:t>
      </w:r>
    </w:p>
    <w:p w14:paraId="0E90F435">
      <w:pPr>
        <w:pStyle w:val="25"/>
        <w:rPr>
          <w:sz w:val="30"/>
          <w:szCs w:val="30"/>
        </w:rPr>
      </w:pPr>
      <w:r>
        <w:rPr>
          <w:sz w:val="30"/>
          <w:szCs w:val="30"/>
        </w:rPr>
        <w:t>notification — Real-time notification delivery</w:t>
      </w:r>
    </w:p>
    <w:p w14:paraId="223E18FA">
      <w:pPr>
        <w:pStyle w:val="25"/>
        <w:rPr>
          <w:sz w:val="30"/>
          <w:szCs w:val="30"/>
        </w:rPr>
      </w:pPr>
      <w:r>
        <w:rPr>
          <w:sz w:val="30"/>
          <w:szCs w:val="30"/>
        </w:rPr>
        <w:t>job_update — Job status change notifications for technicians</w:t>
      </w:r>
    </w:p>
    <w:p w14:paraId="204D9836">
      <w:pPr>
        <w:pStyle w:val="25"/>
        <w:rPr>
          <w:sz w:val="30"/>
          <w:szCs w:val="30"/>
        </w:rPr>
      </w:pPr>
      <w:r>
        <w:rPr>
          <w:sz w:val="30"/>
          <w:szCs w:val="30"/>
        </w:rPr>
        <w:t>complaint_update — Complaint resolution notifications for customers</w:t>
      </w:r>
    </w:p>
    <w:p w14:paraId="1F2F6C92">
      <w:pPr>
        <w:rPr>
          <w:sz w:val="30"/>
          <w:szCs w:val="30"/>
        </w:rPr>
      </w:pPr>
      <w:r>
        <w:rPr>
          <w:sz w:val="30"/>
          <w:szCs w:val="30"/>
        </w:rPr>
        <w:br w:type="page"/>
      </w:r>
    </w:p>
    <w:p w14:paraId="3E76888B">
      <w:pPr>
        <w:pStyle w:val="2"/>
        <w:rPr>
          <w:sz w:val="30"/>
          <w:szCs w:val="30"/>
        </w:rPr>
      </w:pPr>
      <w:r>
        <w:rPr>
          <w:sz w:val="30"/>
          <w:szCs w:val="30"/>
        </w:rPr>
        <w:t>16. Network Scanning &amp; Device Management</w:t>
      </w:r>
    </w:p>
    <w:p w14:paraId="569E201E">
      <w:pPr>
        <w:rPr>
          <w:sz w:val="30"/>
          <w:szCs w:val="30"/>
        </w:rPr>
      </w:pPr>
      <w:r>
        <w:rPr>
          <w:sz w:val="30"/>
          <w:szCs w:val="30"/>
        </w:rPr>
        <w:t>FiberJet implements a dual-layer network scanning system for comprehensive device discovery:</w:t>
      </w:r>
    </w:p>
    <w:p w14:paraId="34B3E1FE">
      <w:pPr>
        <w:pStyle w:val="3"/>
        <w:rPr>
          <w:sz w:val="30"/>
          <w:szCs w:val="30"/>
        </w:rPr>
      </w:pPr>
      <w:r>
        <w:rPr>
          <w:sz w:val="30"/>
          <w:szCs w:val="30"/>
        </w:rPr>
        <w:t>16.1 Server-Side Scanner (NetworkScannerService)</w:t>
      </w:r>
    </w:p>
    <w:p w14:paraId="7EF3E954">
      <w:pPr>
        <w:rPr>
          <w:sz w:val="30"/>
          <w:szCs w:val="30"/>
        </w:rPr>
      </w:pPr>
      <w:r>
        <w:rPr>
          <w:sz w:val="30"/>
          <w:szCs w:val="30"/>
        </w:rPr>
        <w:t>The backend NetworkScannerService executes the OS-level ARP table command to discover devices. It parses arp -a output, extracts IP addresses and MAC addresses, resolves hostnames via reverse DNS, and identifies manufacturers using a comprehensive OUI (Organizationally Unique Identifier) database covering 60+ manufacturers including Apple, Samsung, Xiaomi, TP-Link, Google, Raspberry Pi, and more.</w:t>
      </w:r>
    </w:p>
    <w:p w14:paraId="3043D3F1">
      <w:pPr>
        <w:pStyle w:val="3"/>
        <w:rPr>
          <w:sz w:val="30"/>
          <w:szCs w:val="30"/>
        </w:rPr>
      </w:pPr>
      <w:r>
        <w:rPr>
          <w:sz w:val="30"/>
          <w:szCs w:val="30"/>
        </w:rPr>
        <w:t>16.2 Client-Side Scanner (LocalNetworkScannerService)</w:t>
      </w:r>
    </w:p>
    <w:p w14:paraId="4CC5B001">
      <w:pPr>
        <w:rPr>
          <w:sz w:val="30"/>
          <w:szCs w:val="30"/>
        </w:rPr>
      </w:pPr>
      <w:r>
        <w:rPr>
          <w:sz w:val="30"/>
          <w:szCs w:val="30"/>
        </w:rPr>
        <w:t>The mobile app includes a local scanner using the ping_discover_network_plus package. It scans the current WiFi subnet by pinging port 80 on all addresses. On web platforms, it falls back to simulated data since browsers block raw socket access.</w:t>
      </w:r>
    </w:p>
    <w:p w14:paraId="13007F5D">
      <w:pPr>
        <w:pStyle w:val="3"/>
        <w:rPr>
          <w:sz w:val="30"/>
          <w:szCs w:val="30"/>
        </w:rPr>
      </w:pPr>
      <w:r>
        <w:rPr>
          <w:sz w:val="30"/>
          <w:szCs w:val="30"/>
        </w:rPr>
        <w:t>16.3 Device Type Classification</w:t>
      </w:r>
    </w:p>
    <w:p w14:paraId="2AB093B4">
      <w:pPr>
        <w:rPr>
          <w:sz w:val="30"/>
          <w:szCs w:val="30"/>
        </w:rPr>
      </w:pPr>
      <w:r>
        <w:rPr>
          <w:sz w:val="30"/>
          <w:szCs w:val="30"/>
        </w:rPr>
        <w:t>Devices are classified based on hostname, manufacturer, and IP patterns: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0CAC2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0A2540"/>
          </w:tcPr>
          <w:p w14:paraId="08C1D460">
            <w:pPr>
              <w:jc w:val="center"/>
              <w:rPr>
                <w:sz w:val="30"/>
                <w:szCs w:val="30"/>
              </w:rPr>
            </w:pPr>
            <w:r>
              <w:rPr>
                <w:b/>
                <w:color w:val="FFFFFF"/>
                <w:sz w:val="30"/>
                <w:szCs w:val="30"/>
              </w:rPr>
              <w:t>Device Type</w:t>
            </w:r>
          </w:p>
        </w:tc>
        <w:tc>
          <w:tcPr>
            <w:tcW w:w="4703" w:type="dxa"/>
            <w:shd w:val="clear" w:color="auto" w:fill="0A2540"/>
          </w:tcPr>
          <w:p w14:paraId="5DE46F51">
            <w:pPr>
              <w:jc w:val="center"/>
              <w:rPr>
                <w:sz w:val="30"/>
                <w:szCs w:val="30"/>
              </w:rPr>
            </w:pPr>
            <w:r>
              <w:rPr>
                <w:b/>
                <w:color w:val="FFFFFF"/>
                <w:sz w:val="30"/>
                <w:szCs w:val="30"/>
              </w:rPr>
              <w:t>Detection Logic</w:t>
            </w:r>
          </w:p>
        </w:tc>
      </w:tr>
      <w:tr w14:paraId="7054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485D3FC">
            <w:pPr>
              <w:rPr>
                <w:sz w:val="30"/>
                <w:szCs w:val="30"/>
              </w:rPr>
            </w:pPr>
            <w:r>
              <w:rPr>
                <w:sz w:val="30"/>
                <w:szCs w:val="30"/>
              </w:rPr>
              <w:t>Router</w:t>
            </w:r>
          </w:p>
        </w:tc>
        <w:tc>
          <w:tcPr>
            <w:tcW w:w="4703" w:type="dxa"/>
          </w:tcPr>
          <w:p w14:paraId="7CA6C768">
            <w:pPr>
              <w:rPr>
                <w:sz w:val="30"/>
                <w:szCs w:val="30"/>
              </w:rPr>
            </w:pPr>
            <w:r>
              <w:rPr>
                <w:sz w:val="30"/>
                <w:szCs w:val="30"/>
              </w:rPr>
              <w:t>IP ending in .1, hostname contains "router"/"gateway", known router manufacturers</w:t>
            </w:r>
          </w:p>
        </w:tc>
      </w:tr>
      <w:tr w14:paraId="6014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92B807F">
            <w:pPr>
              <w:rPr>
                <w:sz w:val="30"/>
                <w:szCs w:val="30"/>
              </w:rPr>
            </w:pPr>
            <w:r>
              <w:rPr>
                <w:sz w:val="30"/>
                <w:szCs w:val="30"/>
              </w:rPr>
              <w:t>Smartphone</w:t>
            </w:r>
          </w:p>
        </w:tc>
        <w:tc>
          <w:tcPr>
            <w:tcW w:w="4703" w:type="dxa"/>
          </w:tcPr>
          <w:p w14:paraId="10417348">
            <w:pPr>
              <w:rPr>
                <w:sz w:val="30"/>
                <w:szCs w:val="30"/>
              </w:rPr>
            </w:pPr>
            <w:r>
              <w:rPr>
                <w:sz w:val="30"/>
                <w:szCs w:val="30"/>
              </w:rPr>
              <w:t>Hostname contains phone brand names, manufacturers like Samsung/Apple/Xiaomi</w:t>
            </w:r>
          </w:p>
        </w:tc>
      </w:tr>
      <w:tr w14:paraId="450E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D0DC821">
            <w:pPr>
              <w:rPr>
                <w:sz w:val="30"/>
                <w:szCs w:val="30"/>
              </w:rPr>
            </w:pPr>
            <w:r>
              <w:rPr>
                <w:sz w:val="30"/>
                <w:szCs w:val="30"/>
              </w:rPr>
              <w:t>TV</w:t>
            </w:r>
          </w:p>
        </w:tc>
        <w:tc>
          <w:tcPr>
            <w:tcW w:w="4703" w:type="dxa"/>
          </w:tcPr>
          <w:p w14:paraId="6CE6C970">
            <w:pPr>
              <w:rPr>
                <w:sz w:val="30"/>
                <w:szCs w:val="30"/>
              </w:rPr>
            </w:pPr>
            <w:r>
              <w:rPr>
                <w:sz w:val="30"/>
                <w:szCs w:val="30"/>
              </w:rPr>
              <w:t>Hostname contains "tv"/"chromecast"/"fire", manufacturers like LG/Sony/Roku</w:t>
            </w:r>
          </w:p>
        </w:tc>
      </w:tr>
      <w:tr w14:paraId="6133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BC98F71">
            <w:pPr>
              <w:rPr>
                <w:sz w:val="30"/>
                <w:szCs w:val="30"/>
              </w:rPr>
            </w:pPr>
            <w:r>
              <w:rPr>
                <w:sz w:val="30"/>
                <w:szCs w:val="30"/>
              </w:rPr>
              <w:t>Laptop</w:t>
            </w:r>
          </w:p>
        </w:tc>
        <w:tc>
          <w:tcPr>
            <w:tcW w:w="4703" w:type="dxa"/>
          </w:tcPr>
          <w:p w14:paraId="36DDAF6A">
            <w:pPr>
              <w:rPr>
                <w:sz w:val="30"/>
                <w:szCs w:val="30"/>
              </w:rPr>
            </w:pPr>
            <w:r>
              <w:rPr>
                <w:sz w:val="30"/>
                <w:szCs w:val="30"/>
              </w:rPr>
              <w:t>Hostname contains "macbook"/"laptop"/"desktop", manufacturers like Dell/Lenovo</w:t>
            </w:r>
          </w:p>
        </w:tc>
      </w:tr>
      <w:tr w14:paraId="5D1B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F36F106">
            <w:pPr>
              <w:rPr>
                <w:sz w:val="30"/>
                <w:szCs w:val="30"/>
              </w:rPr>
            </w:pPr>
            <w:r>
              <w:rPr>
                <w:sz w:val="30"/>
                <w:szCs w:val="30"/>
              </w:rPr>
              <w:t>Printer</w:t>
            </w:r>
          </w:p>
        </w:tc>
        <w:tc>
          <w:tcPr>
            <w:tcW w:w="4703" w:type="dxa"/>
          </w:tcPr>
          <w:p w14:paraId="3AE59E50">
            <w:pPr>
              <w:rPr>
                <w:sz w:val="30"/>
                <w:szCs w:val="30"/>
              </w:rPr>
            </w:pPr>
            <w:r>
              <w:rPr>
                <w:sz w:val="30"/>
                <w:szCs w:val="30"/>
              </w:rPr>
              <w:t>Hostname contains "printer", manufacturer HP</w:t>
            </w:r>
          </w:p>
        </w:tc>
      </w:tr>
      <w:tr w14:paraId="6FC2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A93445B">
            <w:pPr>
              <w:rPr>
                <w:sz w:val="30"/>
                <w:szCs w:val="30"/>
              </w:rPr>
            </w:pPr>
            <w:r>
              <w:rPr>
                <w:sz w:val="30"/>
                <w:szCs w:val="30"/>
              </w:rPr>
              <w:t>Speaker</w:t>
            </w:r>
          </w:p>
        </w:tc>
        <w:tc>
          <w:tcPr>
            <w:tcW w:w="4703" w:type="dxa"/>
          </w:tcPr>
          <w:p w14:paraId="4FE0F9AE">
            <w:pPr>
              <w:rPr>
                <w:sz w:val="30"/>
                <w:szCs w:val="30"/>
              </w:rPr>
            </w:pPr>
            <w:r>
              <w:rPr>
                <w:sz w:val="30"/>
                <w:szCs w:val="30"/>
              </w:rPr>
              <w:t>Hostname contains "echo"/"alexa"/"homepod"</w:t>
            </w:r>
          </w:p>
        </w:tc>
      </w:tr>
      <w:tr w14:paraId="2476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409E5A9">
            <w:pPr>
              <w:rPr>
                <w:sz w:val="30"/>
                <w:szCs w:val="30"/>
              </w:rPr>
            </w:pPr>
            <w:r>
              <w:rPr>
                <w:sz w:val="30"/>
                <w:szCs w:val="30"/>
              </w:rPr>
              <w:t>IoT</w:t>
            </w:r>
          </w:p>
        </w:tc>
        <w:tc>
          <w:tcPr>
            <w:tcW w:w="4703" w:type="dxa"/>
          </w:tcPr>
          <w:p w14:paraId="533043C5">
            <w:pPr>
              <w:rPr>
                <w:sz w:val="30"/>
                <w:szCs w:val="30"/>
              </w:rPr>
            </w:pPr>
            <w:r>
              <w:rPr>
                <w:sz w:val="30"/>
                <w:szCs w:val="30"/>
              </w:rPr>
              <w:t>Manufacturers: Espressif, Raspberry Pi</w:t>
            </w:r>
          </w:p>
        </w:tc>
      </w:tr>
    </w:tbl>
    <w:p w14:paraId="06C9B20A">
      <w:pPr>
        <w:rPr>
          <w:sz w:val="30"/>
          <w:szCs w:val="30"/>
        </w:rPr>
      </w:pPr>
    </w:p>
    <w:p w14:paraId="6EAC4177">
      <w:pPr>
        <w:rPr>
          <w:b/>
          <w:bCs/>
          <w:color w:val="auto"/>
          <w:sz w:val="30"/>
          <w:szCs w:val="30"/>
        </w:rPr>
      </w:pPr>
      <w:r>
        <w:rPr>
          <w:b/>
          <w:bCs/>
          <w:color w:val="auto"/>
          <w:sz w:val="30"/>
          <w:szCs w:val="30"/>
        </w:rPr>
        <w:t>17. File Storage &amp; Cloud Drive</w:t>
      </w:r>
    </w:p>
    <w:p w14:paraId="214FD131">
      <w:pPr>
        <w:rPr>
          <w:sz w:val="30"/>
          <w:szCs w:val="30"/>
        </w:rPr>
      </w:pPr>
      <w:r>
        <w:rPr>
          <w:sz w:val="30"/>
          <w:szCs w:val="30"/>
        </w:rPr>
        <w:t>FiberJet provides two file storage mechanisms:</w:t>
      </w:r>
    </w:p>
    <w:p w14:paraId="28DCD3E8">
      <w:pPr>
        <w:pStyle w:val="3"/>
        <w:rPr>
          <w:sz w:val="30"/>
          <w:szCs w:val="30"/>
        </w:rPr>
      </w:pPr>
      <w:r>
        <w:rPr>
          <w:sz w:val="30"/>
          <w:szCs w:val="30"/>
        </w:rPr>
        <w:t>17.1 Backend StorageService</w:t>
      </w:r>
    </w:p>
    <w:p w14:paraId="591AAAF0">
      <w:pPr>
        <w:rPr>
          <w:sz w:val="30"/>
          <w:szCs w:val="30"/>
        </w:rPr>
      </w:pPr>
      <w:r>
        <w:rPr>
          <w:sz w:val="30"/>
          <w:szCs w:val="30"/>
        </w:rPr>
        <w:t>The StorageService uses a local filesystem-based approach with bucket-style organization. Files are stored in a configurable directory (default: storage_files/) organized by bucket type (avatars, job_photos, kyc). The service provides saveFile(), getFile(), and deleteFile() methods. Relative paths are stored in PostgreSQL for file reference.</w:t>
      </w:r>
    </w:p>
    <w:p w14:paraId="067D7E14">
      <w:pPr>
        <w:pStyle w:val="3"/>
        <w:rPr>
          <w:sz w:val="30"/>
          <w:szCs w:val="30"/>
        </w:rPr>
      </w:pPr>
      <w:r>
        <w:rPr>
          <w:sz w:val="30"/>
          <w:szCs w:val="30"/>
        </w:rPr>
        <w:t>17.2 Customer Cloud Drive</w:t>
      </w:r>
    </w:p>
    <w:p w14:paraId="50EF0D37">
      <w:pPr>
        <w:rPr>
          <w:sz w:val="30"/>
          <w:szCs w:val="30"/>
        </w:rPr>
      </w:pPr>
      <w:r>
        <w:rPr>
          <w:sz w:val="30"/>
          <w:szCs w:val="30"/>
        </w:rPr>
        <w:t>Each plan includes a cloud storage allocation (5GB to 100GB depending on plan). The cloud_files table tracks uploaded files with metadata including file type, size, folder, and deletion status. Columns for Nextcloud integration (nc_file_path, nc_share_token) are prepared for future expansion.</w:t>
      </w:r>
    </w:p>
    <w:p w14:paraId="2D868B3C">
      <w:pPr>
        <w:rPr>
          <w:b/>
          <w:bCs/>
          <w:sz w:val="30"/>
          <w:szCs w:val="30"/>
        </w:rPr>
      </w:pPr>
      <w:r>
        <w:rPr>
          <w:b/>
          <w:bCs/>
          <w:sz w:val="30"/>
          <w:szCs w:val="30"/>
        </w:rPr>
        <w:t>18. Notification System</w:t>
      </w:r>
    </w:p>
    <w:p w14:paraId="54D74AEC">
      <w:pPr>
        <w:pStyle w:val="3"/>
        <w:rPr>
          <w:sz w:val="30"/>
          <w:szCs w:val="30"/>
        </w:rPr>
      </w:pPr>
      <w:r>
        <w:rPr>
          <w:sz w:val="30"/>
          <w:szCs w:val="30"/>
        </w:rPr>
        <w:t>18.1 In-App Notifications</w:t>
      </w:r>
    </w:p>
    <w:p w14:paraId="7D8DC9CD">
      <w:pPr>
        <w:rPr>
          <w:sz w:val="30"/>
          <w:szCs w:val="30"/>
        </w:rPr>
      </w:pPr>
      <w:r>
        <w:rPr>
          <w:sz w:val="30"/>
          <w:szCs w:val="30"/>
        </w:rPr>
        <w:t>Notifications are stored in the notifications table with user_id, title, body, type, read status, and optional JSONB data payload. The NotificationService creates records in the database and logs them to the console. Types include: system, job, lead, payout, and alert.</w:t>
      </w:r>
    </w:p>
    <w:p w14:paraId="4CEF694A">
      <w:pPr>
        <w:pStyle w:val="3"/>
        <w:rPr>
          <w:sz w:val="30"/>
          <w:szCs w:val="30"/>
        </w:rPr>
      </w:pPr>
      <w:r>
        <w:rPr>
          <w:sz w:val="30"/>
          <w:szCs w:val="30"/>
        </w:rPr>
        <w:t>18.2 Notification Preferences</w:t>
      </w:r>
    </w:p>
    <w:p w14:paraId="588D6062">
      <w:pPr>
        <w:rPr>
          <w:sz w:val="30"/>
          <w:szCs w:val="30"/>
        </w:rPr>
      </w:pPr>
      <w:r>
        <w:rPr>
          <w:sz w:val="30"/>
          <w:szCs w:val="30"/>
        </w:rPr>
        <w:t>Users can configure their notification preferences through the notification_preferences table with individual toggles for: network_alerts, security_warnings, bill_reminders, and promotional_offers.</w:t>
      </w:r>
    </w:p>
    <w:p w14:paraId="04FB8426">
      <w:pPr>
        <w:pStyle w:val="3"/>
        <w:rPr>
          <w:sz w:val="30"/>
          <w:szCs w:val="30"/>
        </w:rPr>
      </w:pPr>
      <w:r>
        <w:rPr>
          <w:sz w:val="30"/>
          <w:szCs w:val="30"/>
        </w:rPr>
        <w:t>18.3 FCM Token Storage</w:t>
      </w:r>
    </w:p>
    <w:p w14:paraId="31A4877F">
      <w:pPr>
        <w:rPr>
          <w:sz w:val="30"/>
          <w:szCs w:val="30"/>
        </w:rPr>
      </w:pPr>
      <w:r>
        <w:rPr>
          <w:sz w:val="30"/>
          <w:szCs w:val="30"/>
        </w:rPr>
        <w:t>The users table stores FCM tokens (fcm_token column) and the /auth/fcm-token endpoint allows devices to register their push notification tokens. FCM push notification delivery is prepared for Phase H.</w:t>
      </w:r>
    </w:p>
    <w:p w14:paraId="0C2CDFA7">
      <w:pPr>
        <w:rPr>
          <w:b/>
          <w:bCs/>
          <w:color w:val="auto"/>
          <w:sz w:val="30"/>
          <w:szCs w:val="30"/>
        </w:rPr>
      </w:pPr>
      <w:r>
        <w:rPr>
          <w:b/>
          <w:bCs/>
          <w:color w:val="auto"/>
          <w:sz w:val="30"/>
          <w:szCs w:val="30"/>
        </w:rPr>
        <w:t>19. Speed Test Integration</w:t>
      </w:r>
    </w:p>
    <w:p w14:paraId="4EB27CDB">
      <w:pPr>
        <w:rPr>
          <w:sz w:val="30"/>
          <w:szCs w:val="30"/>
        </w:rPr>
      </w:pPr>
      <w:r>
        <w:rPr>
          <w:sz w:val="30"/>
          <w:szCs w:val="30"/>
        </w:rPr>
        <w:t>The speed test module uses the flutter_internet_speed_test package for actual network speed measurement. Test results (download_mbps, upload_mbps, ping_ms, jitter_ms) are saved to the speed_tests table via POST /customer/speed_test. Historical data is retrieved via GET with averages computed server-side. The UI features an animated speedometer gauge and historical chart visualization.</w:t>
      </w:r>
    </w:p>
    <w:p w14:paraId="522775FA">
      <w:pPr>
        <w:rPr>
          <w:sz w:val="30"/>
          <w:szCs w:val="30"/>
        </w:rPr>
      </w:pPr>
    </w:p>
    <w:p w14:paraId="39407E7A">
      <w:pPr>
        <w:rPr>
          <w:b/>
          <w:bCs/>
          <w:color w:val="auto"/>
          <w:sz w:val="30"/>
          <w:szCs w:val="30"/>
        </w:rPr>
      </w:pPr>
      <w:r>
        <w:rPr>
          <w:b/>
          <w:bCs/>
          <w:color w:val="auto"/>
          <w:sz w:val="30"/>
          <w:szCs w:val="30"/>
        </w:rPr>
        <w:t>20. Advertisement &amp; Promotional System</w:t>
      </w:r>
    </w:p>
    <w:p w14:paraId="7DC2245E">
      <w:pPr>
        <w:rPr>
          <w:sz w:val="30"/>
          <w:szCs w:val="30"/>
        </w:rPr>
      </w:pPr>
      <w:r>
        <w:rPr>
          <w:sz w:val="30"/>
          <w:szCs w:val="30"/>
        </w:rPr>
        <w:t>The ad system supports targeted promotional campaigns with:</w:t>
      </w:r>
      <w:r>
        <w:rPr>
          <w:sz w:val="30"/>
          <w:szCs w:val="30"/>
        </w:rPr>
        <w:br w:type="textWrapping"/>
      </w:r>
      <w:r>
        <w:rPr>
          <w:sz w:val="30"/>
          <w:szCs w:val="30"/>
        </w:rPr>
        <w:t>• Image-based ad creation with file upload</w:t>
      </w:r>
      <w:r>
        <w:rPr>
          <w:sz w:val="30"/>
          <w:szCs w:val="30"/>
        </w:rPr>
        <w:br w:type="textWrapping"/>
      </w:r>
      <w:r>
        <w:rPr>
          <w:sz w:val="30"/>
          <w:szCs w:val="30"/>
        </w:rPr>
        <w:t>• Role-based targeting (show ads to specific user roles using PostgreSQL TEXT[])</w:t>
      </w:r>
      <w:r>
        <w:rPr>
          <w:sz w:val="30"/>
          <w:szCs w:val="30"/>
        </w:rPr>
        <w:br w:type="textWrapping"/>
      </w:r>
      <w:r>
        <w:rPr>
          <w:sz w:val="30"/>
          <w:szCs w:val="30"/>
        </w:rPr>
        <w:t>• Plan-based targeting (target users on specific plans using UUID[])</w:t>
      </w:r>
      <w:r>
        <w:rPr>
          <w:sz w:val="30"/>
          <w:szCs w:val="30"/>
        </w:rPr>
        <w:br w:type="textWrapping"/>
      </w:r>
      <w:r>
        <w:rPr>
          <w:sz w:val="30"/>
          <w:szCs w:val="30"/>
        </w:rPr>
        <w:t>• Date-range scheduling (start_date, end_date)</w:t>
      </w:r>
      <w:r>
        <w:rPr>
          <w:sz w:val="30"/>
          <w:szCs w:val="30"/>
        </w:rPr>
        <w:br w:type="textWrapping"/>
      </w:r>
      <w:r>
        <w:rPr>
          <w:sz w:val="30"/>
          <w:szCs w:val="30"/>
        </w:rPr>
        <w:t>• Active/inactive status management</w:t>
      </w:r>
      <w:r>
        <w:rPr>
          <w:sz w:val="30"/>
          <w:szCs w:val="30"/>
        </w:rPr>
        <w:br w:type="textWrapping"/>
      </w:r>
      <w:r>
        <w:rPr>
          <w:sz w:val="30"/>
          <w:szCs w:val="30"/>
        </w:rPr>
        <w:t>• Revenue tracking per campaign</w:t>
      </w:r>
      <w:r>
        <w:rPr>
          <w:sz w:val="30"/>
          <w:szCs w:val="30"/>
        </w:rPr>
        <w:br w:type="textWrapping"/>
      </w:r>
      <w:r>
        <w:rPr>
          <w:sz w:val="30"/>
          <w:szCs w:val="30"/>
        </w:rPr>
        <w:t>• Customer-side ad display with impression and click tracking</w:t>
      </w:r>
      <w:r>
        <w:rPr>
          <w:sz w:val="30"/>
          <w:szCs w:val="30"/>
        </w:rPr>
        <w:br w:type="textWrapping"/>
      </w:r>
      <w:r>
        <w:rPr>
          <w:sz w:val="30"/>
          <w:szCs w:val="30"/>
        </w:rPr>
        <w:t>• Full CRUD operations for admin management</w:t>
      </w:r>
    </w:p>
    <w:p w14:paraId="6BA95662">
      <w:pPr>
        <w:rPr>
          <w:sz w:val="30"/>
          <w:szCs w:val="30"/>
        </w:rPr>
      </w:pPr>
      <w:r>
        <w:rPr>
          <w:sz w:val="30"/>
          <w:szCs w:val="30"/>
        </w:rPr>
        <w:br w:type="page"/>
      </w:r>
    </w:p>
    <w:p w14:paraId="2C066D24">
      <w:pPr>
        <w:pStyle w:val="2"/>
        <w:rPr>
          <w:sz w:val="30"/>
          <w:szCs w:val="30"/>
        </w:rPr>
      </w:pPr>
      <w:r>
        <w:rPr>
          <w:sz w:val="30"/>
          <w:szCs w:val="30"/>
        </w:rPr>
        <w:t>21. Financial Management &amp; Payouts</w:t>
      </w:r>
    </w:p>
    <w:p w14:paraId="6E60E1C5">
      <w:pPr>
        <w:rPr>
          <w:sz w:val="30"/>
          <w:szCs w:val="30"/>
        </w:rPr>
      </w:pPr>
      <w:r>
        <w:rPr>
          <w:sz w:val="30"/>
          <w:szCs w:val="30"/>
        </w:rPr>
        <w:t>FiberJet implements a complete financial management system:</w:t>
      </w:r>
    </w:p>
    <w:p w14:paraId="0A7012C3">
      <w:pPr>
        <w:pStyle w:val="3"/>
        <w:rPr>
          <w:sz w:val="30"/>
          <w:szCs w:val="30"/>
        </w:rPr>
      </w:pPr>
      <w:r>
        <w:rPr>
          <w:sz w:val="30"/>
          <w:szCs w:val="30"/>
        </w:rPr>
        <w:t>21.1 Revenue Tracking</w:t>
      </w:r>
    </w:p>
    <w:p w14:paraId="2AC87EE2">
      <w:pPr>
        <w:pStyle w:val="25"/>
        <w:rPr>
          <w:sz w:val="30"/>
          <w:szCs w:val="30"/>
        </w:rPr>
      </w:pPr>
      <w:r>
        <w:rPr>
          <w:sz w:val="30"/>
          <w:szCs w:val="30"/>
        </w:rPr>
        <w:t>Subscription revenue calculated from active user_plans joined with plan prices</w:t>
      </w:r>
    </w:p>
    <w:p w14:paraId="5BDA07EA">
      <w:pPr>
        <w:pStyle w:val="25"/>
        <w:rPr>
          <w:sz w:val="30"/>
          <w:szCs w:val="30"/>
        </w:rPr>
      </w:pPr>
      <w:r>
        <w:rPr>
          <w:sz w:val="30"/>
          <w:szCs w:val="30"/>
        </w:rPr>
        <w:t>Service charge revenue from completed jobs</w:t>
      </w:r>
    </w:p>
    <w:p w14:paraId="614E9EB0">
      <w:pPr>
        <w:pStyle w:val="25"/>
        <w:rPr>
          <w:sz w:val="30"/>
          <w:szCs w:val="30"/>
        </w:rPr>
      </w:pPr>
      <w:r>
        <w:rPr>
          <w:sz w:val="30"/>
          <w:szCs w:val="30"/>
        </w:rPr>
        <w:t>Ad campaign revenue tracking</w:t>
      </w:r>
    </w:p>
    <w:p w14:paraId="7D941380">
      <w:pPr>
        <w:pStyle w:val="3"/>
        <w:rPr>
          <w:sz w:val="30"/>
          <w:szCs w:val="30"/>
        </w:rPr>
      </w:pPr>
      <w:r>
        <w:rPr>
          <w:sz w:val="30"/>
          <w:szCs w:val="30"/>
        </w:rPr>
        <w:t>21.2 Commission System</w:t>
      </w:r>
    </w:p>
    <w:p w14:paraId="02207336">
      <w:pPr>
        <w:pStyle w:val="25"/>
        <w:rPr>
          <w:sz w:val="30"/>
          <w:szCs w:val="30"/>
        </w:rPr>
      </w:pPr>
      <w:r>
        <w:rPr>
          <w:sz w:val="30"/>
          <w:szCs w:val="30"/>
        </w:rPr>
        <w:t>Commissions auto-calculated for sales agents on lead conversion</w:t>
      </w:r>
    </w:p>
    <w:p w14:paraId="448356B1">
      <w:pPr>
        <w:pStyle w:val="25"/>
        <w:rPr>
          <w:sz w:val="30"/>
          <w:szCs w:val="30"/>
        </w:rPr>
      </w:pPr>
      <w:r>
        <w:rPr>
          <w:sz w:val="30"/>
          <w:szCs w:val="30"/>
        </w:rPr>
        <w:t>Commission records link to specific leads</w:t>
      </w:r>
    </w:p>
    <w:p w14:paraId="0BA800B4">
      <w:pPr>
        <w:pStyle w:val="25"/>
        <w:rPr>
          <w:sz w:val="30"/>
          <w:szCs w:val="30"/>
        </w:rPr>
      </w:pPr>
      <w:r>
        <w:rPr>
          <w:sz w:val="30"/>
          <w:szCs w:val="30"/>
        </w:rPr>
        <w:t>Status tracking: pending → paid</w:t>
      </w:r>
    </w:p>
    <w:p w14:paraId="2BBD439A">
      <w:pPr>
        <w:pStyle w:val="3"/>
        <w:rPr>
          <w:sz w:val="30"/>
          <w:szCs w:val="30"/>
        </w:rPr>
      </w:pPr>
      <w:r>
        <w:rPr>
          <w:sz w:val="30"/>
          <w:szCs w:val="30"/>
        </w:rPr>
        <w:t>21.3 Payout Workflow</w:t>
      </w:r>
    </w:p>
    <w:p w14:paraId="32459B8B">
      <w:pPr>
        <w:pStyle w:val="25"/>
        <w:rPr>
          <w:sz w:val="30"/>
          <w:szCs w:val="30"/>
        </w:rPr>
      </w:pPr>
      <w:r>
        <w:rPr>
          <w:sz w:val="30"/>
          <w:szCs w:val="30"/>
        </w:rPr>
        <w:t>Sales and technicians submit payout requests with amount and payment details</w:t>
      </w:r>
    </w:p>
    <w:p w14:paraId="4CFABE65">
      <w:pPr>
        <w:pStyle w:val="25"/>
        <w:rPr>
          <w:sz w:val="30"/>
          <w:szCs w:val="30"/>
        </w:rPr>
      </w:pPr>
      <w:r>
        <w:rPr>
          <w:sz w:val="30"/>
          <w:szCs w:val="30"/>
        </w:rPr>
        <w:t>Requests include bank account, UPI ID, or Aadhaar for disbursement</w:t>
      </w:r>
    </w:p>
    <w:p w14:paraId="184B772D">
      <w:pPr>
        <w:pStyle w:val="25"/>
        <w:rPr>
          <w:sz w:val="30"/>
          <w:szCs w:val="30"/>
        </w:rPr>
      </w:pPr>
      <w:r>
        <w:rPr>
          <w:sz w:val="30"/>
          <w:szCs w:val="30"/>
        </w:rPr>
        <w:t>Admin reviews and approves/rejects payouts individually or in bulk</w:t>
      </w:r>
    </w:p>
    <w:p w14:paraId="76FF04E8">
      <w:pPr>
        <w:pStyle w:val="25"/>
        <w:rPr>
          <w:sz w:val="30"/>
          <w:szCs w:val="30"/>
        </w:rPr>
      </w:pPr>
      <w:r>
        <w:rPr>
          <w:sz w:val="30"/>
          <w:szCs w:val="30"/>
        </w:rPr>
        <w:t>Approved payouts move to "paid" status upon disbursement</w:t>
      </w:r>
    </w:p>
    <w:p w14:paraId="049BD5A5">
      <w:pPr>
        <w:pStyle w:val="3"/>
        <w:rPr>
          <w:sz w:val="30"/>
          <w:szCs w:val="30"/>
        </w:rPr>
      </w:pPr>
      <w:r>
        <w:rPr>
          <w:sz w:val="30"/>
          <w:szCs w:val="30"/>
        </w:rPr>
        <w:t>21.4 Expense Management</w:t>
      </w:r>
    </w:p>
    <w:p w14:paraId="4EA28BE2">
      <w:pPr>
        <w:pStyle w:val="25"/>
        <w:rPr>
          <w:sz w:val="30"/>
          <w:szCs w:val="30"/>
        </w:rPr>
      </w:pPr>
      <w:r>
        <w:rPr>
          <w:sz w:val="30"/>
          <w:szCs w:val="30"/>
        </w:rPr>
        <w:t>Admin can record business expenses with category, amount, description, and date</w:t>
      </w:r>
    </w:p>
    <w:p w14:paraId="7F431DAF">
      <w:pPr>
        <w:pStyle w:val="25"/>
        <w:rPr>
          <w:sz w:val="30"/>
          <w:szCs w:val="30"/>
        </w:rPr>
      </w:pPr>
      <w:r>
        <w:rPr>
          <w:sz w:val="30"/>
          <w:szCs w:val="30"/>
        </w:rPr>
        <w:t>Expenses deducted from revenue for net profit calculation</w:t>
      </w:r>
    </w:p>
    <w:p w14:paraId="4A514B74">
      <w:pPr>
        <w:rPr>
          <w:sz w:val="30"/>
          <w:szCs w:val="30"/>
        </w:rPr>
      </w:pPr>
      <w:r>
        <w:rPr>
          <w:sz w:val="30"/>
          <w:szCs w:val="30"/>
        </w:rPr>
        <w:br w:type="page"/>
      </w:r>
    </w:p>
    <w:p w14:paraId="15BD6D5E">
      <w:pPr>
        <w:pStyle w:val="2"/>
        <w:rPr>
          <w:sz w:val="30"/>
          <w:szCs w:val="30"/>
        </w:rPr>
      </w:pPr>
      <w:r>
        <w:rPr>
          <w:sz w:val="30"/>
          <w:szCs w:val="30"/>
        </w:rPr>
        <w:t>22. Audit Logging &amp; Compliance</w:t>
      </w:r>
    </w:p>
    <w:p w14:paraId="49362488">
      <w:pPr>
        <w:rPr>
          <w:sz w:val="30"/>
          <w:szCs w:val="30"/>
        </w:rPr>
      </w:pPr>
      <w:r>
        <w:rPr>
          <w:sz w:val="30"/>
          <w:szCs w:val="30"/>
        </w:rPr>
        <w:t>Every mutation operation (POST, PUT, DELETE, PATCH) is automatically logged by the audit_logger middleware. Logged data includes:</w:t>
      </w:r>
    </w:p>
    <w:p w14:paraId="7AD2D271">
      <w:pPr>
        <w:pStyle w:val="25"/>
        <w:rPr>
          <w:sz w:val="30"/>
          <w:szCs w:val="30"/>
        </w:rPr>
      </w:pPr>
      <w:r>
        <w:rPr>
          <w:sz w:val="30"/>
          <w:szCs w:val="30"/>
        </w:rPr>
        <w:t>User ID (if authenticated)</w:t>
      </w:r>
    </w:p>
    <w:p w14:paraId="3244E356">
      <w:pPr>
        <w:pStyle w:val="25"/>
        <w:rPr>
          <w:sz w:val="30"/>
          <w:szCs w:val="30"/>
        </w:rPr>
      </w:pPr>
      <w:r>
        <w:rPr>
          <w:sz w:val="30"/>
          <w:szCs w:val="30"/>
        </w:rPr>
        <w:t>HTTP method and full request path</w:t>
      </w:r>
    </w:p>
    <w:p w14:paraId="0C7A06F6">
      <w:pPr>
        <w:pStyle w:val="25"/>
        <w:rPr>
          <w:sz w:val="30"/>
          <w:szCs w:val="30"/>
        </w:rPr>
      </w:pPr>
      <w:r>
        <w:rPr>
          <w:sz w:val="30"/>
          <w:szCs w:val="30"/>
        </w:rPr>
        <w:t>Target table (auto-detected from URL path)</w:t>
      </w:r>
    </w:p>
    <w:p w14:paraId="3788BF46">
      <w:pPr>
        <w:pStyle w:val="25"/>
        <w:rPr>
          <w:sz w:val="30"/>
          <w:szCs w:val="30"/>
        </w:rPr>
      </w:pPr>
      <w:r>
        <w:rPr>
          <w:sz w:val="30"/>
          <w:szCs w:val="30"/>
        </w:rPr>
        <w:t>Client IP address</w:t>
      </w:r>
    </w:p>
    <w:p w14:paraId="32670F5C">
      <w:pPr>
        <w:pStyle w:val="25"/>
        <w:rPr>
          <w:sz w:val="30"/>
          <w:szCs w:val="30"/>
        </w:rPr>
      </w:pPr>
      <w:r>
        <w:rPr>
          <w:sz w:val="30"/>
          <w:szCs w:val="30"/>
        </w:rPr>
        <w:t>Timestamp</w:t>
      </w:r>
    </w:p>
    <w:p w14:paraId="6C3EE219">
      <w:pPr>
        <w:rPr>
          <w:sz w:val="30"/>
          <w:szCs w:val="30"/>
        </w:rPr>
      </w:pPr>
      <w:r>
        <w:rPr>
          <w:sz w:val="30"/>
          <w:szCs w:val="30"/>
        </w:rPr>
        <w:t>The audit logger operates on a fire-and-forget basis — failures in logging do not affect the API response. Audit logs are accessible to admins through dedicated API endpoints and the admin activity feed screen.</w:t>
      </w:r>
    </w:p>
    <w:p w14:paraId="6BE65FB9">
      <w:pPr>
        <w:rPr>
          <w:b/>
          <w:bCs/>
          <w:color w:val="auto"/>
          <w:sz w:val="30"/>
          <w:szCs w:val="30"/>
        </w:rPr>
      </w:pPr>
      <w:r>
        <w:rPr>
          <w:b/>
          <w:bCs/>
          <w:color w:val="auto"/>
          <w:sz w:val="30"/>
          <w:szCs w:val="30"/>
        </w:rPr>
        <w:t>23. OTT Platform Integration</w:t>
      </w:r>
    </w:p>
    <w:p w14:paraId="03049C22">
      <w:pPr>
        <w:rPr>
          <w:sz w:val="30"/>
          <w:szCs w:val="30"/>
        </w:rPr>
      </w:pPr>
      <w:r>
        <w:rPr>
          <w:sz w:val="30"/>
          <w:szCs w:val="30"/>
        </w:rPr>
        <w:t>OTT (Over-The-Top) streaming platform benefits are a key differentiator for FiberJet plans. The system manages OTT benefits through:</w:t>
      </w:r>
    </w:p>
    <w:p w14:paraId="2F1274FF">
      <w:pPr>
        <w:pStyle w:val="25"/>
        <w:rPr>
          <w:sz w:val="30"/>
          <w:szCs w:val="30"/>
        </w:rPr>
      </w:pPr>
      <w:r>
        <w:rPr>
          <w:sz w:val="30"/>
          <w:szCs w:val="30"/>
        </w:rPr>
        <w:t>Plan-level OTT configuration via JSONB column (ott_benefits) — e.g., {"Netflix": true, "Amazon Prime": true}</w:t>
      </w:r>
    </w:p>
    <w:p w14:paraId="0C627B0F">
      <w:pPr>
        <w:pStyle w:val="25"/>
        <w:rPr>
          <w:sz w:val="30"/>
          <w:szCs w:val="30"/>
        </w:rPr>
      </w:pPr>
      <w:r>
        <w:rPr>
          <w:sz w:val="30"/>
          <w:szCs w:val="30"/>
        </w:rPr>
        <w:t>Admin CRUD for OTT platforms via /admin/ott_platforms endpoints</w:t>
      </w:r>
    </w:p>
    <w:p w14:paraId="47BDD3FB">
      <w:pPr>
        <w:pStyle w:val="25"/>
        <w:rPr>
          <w:sz w:val="30"/>
          <w:szCs w:val="30"/>
        </w:rPr>
      </w:pPr>
      <w:r>
        <w:rPr>
          <w:sz w:val="30"/>
          <w:szCs w:val="30"/>
        </w:rPr>
        <w:t>Customer claims via the ott_claims table with status tracking and expiry dates</w:t>
      </w:r>
    </w:p>
    <w:p w14:paraId="76DC9B0F">
      <w:pPr>
        <w:pStyle w:val="25"/>
        <w:rPr>
          <w:sz w:val="30"/>
          <w:szCs w:val="30"/>
        </w:rPr>
      </w:pPr>
      <w:r>
        <w:rPr>
          <w:sz w:val="30"/>
          <w:szCs w:val="30"/>
        </w:rPr>
        <w:t>Available platforms based on active plan display</w:t>
      </w:r>
    </w:p>
    <w:p w14:paraId="12AE42C3">
      <w:pPr>
        <w:rPr>
          <w:sz w:val="30"/>
          <w:szCs w:val="30"/>
        </w:rPr>
      </w:pPr>
      <w:r>
        <w:rPr>
          <w:sz w:val="30"/>
          <w:szCs w:val="30"/>
        </w:rPr>
        <w:t>Supported platforms include Netflix, Amazon Prime, Disney+ Hotstar, JioCinema, Spotify, and YouTube Premium.</w:t>
      </w:r>
    </w:p>
    <w:p w14:paraId="57893134">
      <w:pPr>
        <w:rPr>
          <w:sz w:val="30"/>
          <w:szCs w:val="30"/>
        </w:rPr>
      </w:pPr>
    </w:p>
    <w:p w14:paraId="1CF6BB87">
      <w:pPr>
        <w:pStyle w:val="4"/>
        <w:keepNext w:val="0"/>
        <w:keepLines w:val="0"/>
        <w:widowControl/>
        <w:suppressLineNumbers w:val="0"/>
      </w:pPr>
      <w:r>
        <w:t>Hardware Simulator — Test Explanation</w:t>
      </w:r>
    </w:p>
    <w:p w14:paraId="4AED5F09">
      <w:pPr>
        <w:pStyle w:val="5"/>
        <w:keepNext w:val="0"/>
        <w:keepLines w:val="0"/>
        <w:widowControl/>
        <w:suppressLineNumbers w:val="0"/>
      </w:pPr>
      <w:r>
        <w:t>Test Objective</w:t>
      </w:r>
    </w:p>
    <w:p w14:paraId="5063A811">
      <w:pPr>
        <w:pStyle w:val="35"/>
        <w:keepNext w:val="0"/>
        <w:keepLines w:val="0"/>
        <w:widowControl/>
        <w:suppressLineNumbers w:val="0"/>
      </w:pPr>
      <w:r>
        <w:t>Verify that the modem monitoring system functions correctly without real fiber modem/ONT hardware by using a simulated hardware service that automatically updates modem status and signal strength data.</w:t>
      </w:r>
    </w:p>
    <w:p w14:paraId="6B935655">
      <w:pPr>
        <w:pStyle w:val="3"/>
        <w:keepNext w:val="0"/>
        <w:keepLines w:val="0"/>
        <w:widowControl/>
        <w:suppressLineNumbers w:val="0"/>
      </w:pPr>
      <w:r>
        <w:t>Test Environment</w:t>
      </w:r>
    </w:p>
    <w:p w14:paraId="5727AAD9">
      <w:pPr>
        <w:pStyle w:val="35"/>
        <w:keepNext w:val="0"/>
        <w:keepLines w:val="0"/>
        <w:widowControl/>
        <w:suppressLineNumbers w:val="0"/>
      </w:pPr>
      <w:r>
        <w:rPr>
          <w:rStyle w:val="36"/>
        </w:rPr>
        <w:t>Component Under Test:</w:t>
      </w:r>
      <w:r>
        <w:t xml:space="preserve"> </w:t>
      </w:r>
      <w:r>
        <w:rPr>
          <w:rStyle w:val="20"/>
        </w:rPr>
        <w:t>HardwareSimulatorService</w:t>
      </w:r>
    </w:p>
    <w:p w14:paraId="70BC45F9">
      <w:pPr>
        <w:pStyle w:val="35"/>
        <w:keepNext w:val="0"/>
        <w:keepLines w:val="0"/>
        <w:widowControl/>
        <w:suppressLineNumbers w:val="0"/>
      </w:pPr>
      <w:r>
        <w:rPr>
          <w:rStyle w:val="36"/>
        </w:rPr>
        <w:t>File Location:</w:t>
      </w:r>
      <w:r>
        <w:t xml:space="preserve"> </w:t>
      </w:r>
      <w:r>
        <w:rPr>
          <w:rStyle w:val="20"/>
        </w:rPr>
        <w:t>hardware_simulator_service.dart</w:t>
      </w:r>
    </w:p>
    <w:p w14:paraId="330A9952">
      <w:pPr>
        <w:pStyle w:val="35"/>
        <w:keepNext w:val="0"/>
        <w:keepLines w:val="0"/>
        <w:widowControl/>
        <w:suppressLineNumbers w:val="0"/>
      </w:pPr>
      <w:r>
        <w:rPr>
          <w:rStyle w:val="36"/>
        </w:rPr>
        <w:t>Related Files:</w:t>
      </w:r>
    </w:p>
    <w:p w14:paraId="627222BD">
      <w:pPr>
        <w:keepNext w:val="0"/>
        <w:keepLines w:val="0"/>
        <w:widowControl/>
        <w:numPr>
          <w:ilvl w:val="0"/>
          <w:numId w:val="7"/>
        </w:numPr>
        <w:suppressLineNumbers w:val="0"/>
        <w:spacing w:before="0" w:beforeAutospacing="1" w:after="0" w:afterAutospacing="1"/>
        <w:ind w:left="720" w:hanging="360"/>
      </w:pPr>
      <w:r>
        <w:rPr>
          <w:rStyle w:val="20"/>
        </w:rPr>
        <w:t>main.dart</w:t>
      </w:r>
      <w:r>
        <w:t xml:space="preserve"> </w:t>
      </w:r>
    </w:p>
    <w:p w14:paraId="777661DA">
      <w:pPr>
        <w:keepNext w:val="0"/>
        <w:keepLines w:val="0"/>
        <w:widowControl/>
        <w:numPr>
          <w:ilvl w:val="0"/>
          <w:numId w:val="7"/>
        </w:numPr>
        <w:suppressLineNumbers w:val="0"/>
        <w:spacing w:before="0" w:beforeAutospacing="1" w:after="0" w:afterAutospacing="1"/>
        <w:ind w:left="720" w:hanging="360"/>
      </w:pPr>
      <w:r>
        <w:rPr>
          <w:rStyle w:val="20"/>
        </w:rPr>
        <w:t>modem_reboot.dart</w:t>
      </w:r>
      <w:r>
        <w:t xml:space="preserve"> </w:t>
      </w:r>
    </w:p>
    <w:p w14:paraId="469C638D">
      <w:pPr>
        <w:keepNext w:val="0"/>
        <w:keepLines w:val="0"/>
        <w:widowControl/>
        <w:numPr>
          <w:ilvl w:val="0"/>
          <w:numId w:val="7"/>
        </w:numPr>
        <w:suppressLineNumbers w:val="0"/>
        <w:spacing w:before="0" w:beforeAutospacing="1" w:after="0" w:afterAutospacing="1"/>
        <w:ind w:left="720" w:hanging="360"/>
      </w:pPr>
      <w:r>
        <w:rPr>
          <w:rStyle w:val="20"/>
        </w:rPr>
        <w:t>tech/modem/[id].dart</w:t>
      </w:r>
      <w:r>
        <w:t xml:space="preserve"> </w:t>
      </w:r>
    </w:p>
    <w:p w14:paraId="4C31780D">
      <w:pPr>
        <w:pStyle w:val="35"/>
        <w:keepNext w:val="0"/>
        <w:keepLines w:val="0"/>
        <w:widowControl/>
        <w:suppressLineNumbers w:val="0"/>
      </w:pPr>
      <w:r>
        <w:rPr>
          <w:rStyle w:val="36"/>
        </w:rPr>
        <w:t>Database Table:</w:t>
      </w:r>
    </w:p>
    <w:p w14:paraId="47197BB0">
      <w:pPr>
        <w:keepNext w:val="0"/>
        <w:keepLines w:val="0"/>
        <w:widowControl/>
        <w:numPr>
          <w:ilvl w:val="0"/>
          <w:numId w:val="8"/>
        </w:numPr>
        <w:suppressLineNumbers w:val="0"/>
        <w:spacing w:before="0" w:beforeAutospacing="1" w:after="0" w:afterAutospacing="1"/>
        <w:ind w:left="720" w:hanging="360"/>
      </w:pPr>
      <w:r>
        <w:rPr>
          <w:rStyle w:val="20"/>
        </w:rPr>
        <w:t>modem_info</w:t>
      </w:r>
      <w:r>
        <w:t xml:space="preserve"> </w:t>
      </w:r>
    </w:p>
    <w:p w14:paraId="196714DF">
      <w:pPr>
        <w:keepNext w:val="0"/>
        <w:keepLines w:val="0"/>
        <w:widowControl/>
        <w:suppressLineNumbers w:val="0"/>
      </w:pPr>
    </w:p>
    <w:p w14:paraId="0575F86B">
      <w:pPr>
        <w:pStyle w:val="3"/>
        <w:keepNext w:val="0"/>
        <w:keepLines w:val="0"/>
        <w:widowControl/>
        <w:suppressLineNumbers w:val="0"/>
      </w:pPr>
      <w:r>
        <w:t>Test Case 1: Simulator Startup Validation</w:t>
      </w:r>
    </w:p>
    <w:p w14:paraId="6EB28E95">
      <w:pPr>
        <w:pStyle w:val="4"/>
        <w:keepNext w:val="0"/>
        <w:keepLines w:val="0"/>
        <w:widowControl/>
        <w:suppressLineNumbers w:val="0"/>
      </w:pPr>
      <w:r>
        <w:t>Purpose</w:t>
      </w:r>
    </w:p>
    <w:p w14:paraId="52B6B11F">
      <w:pPr>
        <w:pStyle w:val="35"/>
        <w:keepNext w:val="0"/>
        <w:keepLines w:val="0"/>
        <w:widowControl/>
        <w:suppressLineNumbers w:val="0"/>
      </w:pPr>
      <w:r>
        <w:t>Ensure the hardware simulator starts automatically when the server boots.</w:t>
      </w:r>
    </w:p>
    <w:p w14:paraId="706F439E">
      <w:pPr>
        <w:pStyle w:val="4"/>
        <w:keepNext w:val="0"/>
        <w:keepLines w:val="0"/>
        <w:widowControl/>
        <w:suppressLineNumbers w:val="0"/>
      </w:pPr>
      <w:r>
        <w:t>Steps</w:t>
      </w:r>
    </w:p>
    <w:p w14:paraId="1B326014">
      <w:pPr>
        <w:keepNext w:val="0"/>
        <w:keepLines w:val="0"/>
        <w:widowControl/>
        <w:numPr>
          <w:ilvl w:val="0"/>
          <w:numId w:val="9"/>
        </w:numPr>
        <w:suppressLineNumbers w:val="0"/>
        <w:spacing w:before="0" w:beforeAutospacing="1" w:after="0" w:afterAutospacing="1"/>
        <w:ind w:left="720" w:hanging="360"/>
      </w:pPr>
      <w:r>
        <w:t xml:space="preserve">Start the Dart Frog server. </w:t>
      </w:r>
    </w:p>
    <w:p w14:paraId="7D17A4C8">
      <w:pPr>
        <w:keepNext w:val="0"/>
        <w:keepLines w:val="0"/>
        <w:widowControl/>
        <w:numPr>
          <w:ilvl w:val="0"/>
          <w:numId w:val="9"/>
        </w:numPr>
        <w:suppressLineNumbers w:val="0"/>
        <w:spacing w:before="0" w:beforeAutospacing="1" w:after="0" w:afterAutospacing="1"/>
        <w:ind w:left="720" w:hanging="360"/>
      </w:pPr>
      <w:r>
        <w:t xml:space="preserve">Observe application initialization logs. </w:t>
      </w:r>
    </w:p>
    <w:p w14:paraId="4FB7182C">
      <w:pPr>
        <w:keepNext w:val="0"/>
        <w:keepLines w:val="0"/>
        <w:widowControl/>
        <w:numPr>
          <w:ilvl w:val="0"/>
          <w:numId w:val="9"/>
        </w:numPr>
        <w:suppressLineNumbers w:val="0"/>
        <w:spacing w:before="0" w:beforeAutospacing="1" w:after="0" w:afterAutospacing="1"/>
        <w:ind w:left="720" w:hanging="360"/>
      </w:pPr>
      <w:r>
        <w:t xml:space="preserve">Verify </w:t>
      </w:r>
      <w:r>
        <w:rPr>
          <w:rStyle w:val="20"/>
        </w:rPr>
        <w:t>HardwareSimulatorService.start()</w:t>
      </w:r>
      <w:r>
        <w:t xml:space="preserve"> is executed. </w:t>
      </w:r>
    </w:p>
    <w:p w14:paraId="690862CC">
      <w:pPr>
        <w:pStyle w:val="4"/>
        <w:keepNext w:val="0"/>
        <w:keepLines w:val="0"/>
        <w:widowControl/>
        <w:suppressLineNumbers w:val="0"/>
      </w:pPr>
      <w:r>
        <w:t>Expected Result</w:t>
      </w:r>
    </w:p>
    <w:p w14:paraId="46709DD2">
      <w:pPr>
        <w:keepNext w:val="0"/>
        <w:keepLines w:val="0"/>
        <w:widowControl/>
        <w:numPr>
          <w:ilvl w:val="0"/>
          <w:numId w:val="10"/>
        </w:numPr>
        <w:suppressLineNumbers w:val="0"/>
        <w:spacing w:before="0" w:beforeAutospacing="1" w:after="0" w:afterAutospacing="1"/>
        <w:ind w:left="720" w:hanging="360"/>
      </w:pPr>
      <w:r>
        <w:t xml:space="preserve">Simulator service starts successfully. </w:t>
      </w:r>
    </w:p>
    <w:p w14:paraId="7ED79F7C">
      <w:pPr>
        <w:keepNext w:val="0"/>
        <w:keepLines w:val="0"/>
        <w:widowControl/>
        <w:numPr>
          <w:ilvl w:val="0"/>
          <w:numId w:val="10"/>
        </w:numPr>
        <w:suppressLineNumbers w:val="0"/>
        <w:spacing w:before="0" w:beforeAutospacing="1" w:after="0" w:afterAutospacing="1"/>
        <w:ind w:left="720" w:hanging="360"/>
      </w:pPr>
      <w:r>
        <w:t xml:space="preserve">Background timer begins execution. </w:t>
      </w:r>
    </w:p>
    <w:p w14:paraId="0E06F248">
      <w:pPr>
        <w:keepNext w:val="0"/>
        <w:keepLines w:val="0"/>
        <w:widowControl/>
        <w:numPr>
          <w:ilvl w:val="0"/>
          <w:numId w:val="10"/>
        </w:numPr>
        <w:suppressLineNumbers w:val="0"/>
        <w:spacing w:before="0" w:beforeAutospacing="1" w:after="0" w:afterAutospacing="1"/>
        <w:ind w:left="720" w:hanging="360"/>
      </w:pPr>
      <w:r>
        <w:t xml:space="preserve">No startup errors occur. </w:t>
      </w:r>
    </w:p>
    <w:p w14:paraId="1C3C924B">
      <w:pPr>
        <w:pStyle w:val="21"/>
        <w:keepNext w:val="0"/>
        <w:keepLines w:val="0"/>
        <w:widowControl/>
        <w:suppressLineNumbers w:val="0"/>
      </w:pPr>
      <w:r>
        <w:t>Future&lt;HttpServer&gt;</w:t>
      </w:r>
      <w:r>
        <w:rPr>
          <w:rStyle w:val="20"/>
        </w:rPr>
        <w:t xml:space="preserve"> </w:t>
      </w:r>
      <w:r>
        <w:t>run</w:t>
      </w:r>
      <w:r>
        <w:rPr>
          <w:rStyle w:val="20"/>
        </w:rPr>
        <w:t>(</w:t>
      </w:r>
      <w:r>
        <w:rPr>
          <w:rStyle w:val="20"/>
        </w:rPr>
        <w:br w:type="textWrapping"/>
      </w:r>
      <w:r>
        <w:rPr>
          <w:rStyle w:val="20"/>
        </w:rPr>
        <w:t xml:space="preserve">  </w:t>
      </w:r>
      <w:r>
        <w:t>Handler</w:t>
      </w:r>
      <w:r>
        <w:rPr>
          <w:rStyle w:val="20"/>
        </w:rPr>
        <w:t xml:space="preserve"> </w:t>
      </w:r>
      <w:r>
        <w:t>handler</w:t>
      </w:r>
      <w:r>
        <w:rPr>
          <w:rStyle w:val="20"/>
        </w:rPr>
        <w:t>,</w:t>
      </w:r>
      <w:r>
        <w:rPr>
          <w:rStyle w:val="20"/>
        </w:rPr>
        <w:br w:type="textWrapping"/>
      </w:r>
      <w:r>
        <w:rPr>
          <w:rStyle w:val="20"/>
        </w:rPr>
        <w:t xml:space="preserve">  </w:t>
      </w:r>
      <w:r>
        <w:t>InternetAddress</w:t>
      </w:r>
      <w:r>
        <w:rPr>
          <w:rStyle w:val="20"/>
        </w:rPr>
        <w:t xml:space="preserve"> </w:t>
      </w:r>
      <w:r>
        <w:t>ip</w:t>
      </w:r>
      <w:r>
        <w:rPr>
          <w:rStyle w:val="20"/>
        </w:rPr>
        <w:t>,</w:t>
      </w:r>
      <w:r>
        <w:rPr>
          <w:rStyle w:val="20"/>
        </w:rPr>
        <w:br w:type="textWrapping"/>
      </w:r>
      <w:r>
        <w:rPr>
          <w:rStyle w:val="20"/>
        </w:rPr>
        <w:t xml:space="preserve">  </w:t>
      </w:r>
      <w:r>
        <w:t>int</w:t>
      </w:r>
      <w:r>
        <w:rPr>
          <w:rStyle w:val="20"/>
        </w:rPr>
        <w:t xml:space="preserve"> </w:t>
      </w:r>
      <w:r>
        <w:t>port</w:t>
      </w:r>
      <w:r>
        <w:rPr>
          <w:rStyle w:val="20"/>
        </w:rPr>
        <w:t>,</w:t>
      </w:r>
      <w:r>
        <w:rPr>
          <w:rStyle w:val="20"/>
        </w:rPr>
        <w:br w:type="textWrapping"/>
      </w:r>
      <w:r>
        <w:rPr>
          <w:rStyle w:val="20"/>
        </w:rPr>
        <w:t xml:space="preserve">) </w:t>
      </w:r>
      <w:r>
        <w:t>async</w:t>
      </w:r>
      <w:r>
        <w:rPr>
          <w:rStyle w:val="20"/>
        </w:rPr>
        <w:t xml:space="preserve"> {</w:t>
      </w:r>
      <w:r>
        <w:rPr>
          <w:rStyle w:val="20"/>
        </w:rPr>
        <w:br w:type="textWrapping"/>
      </w:r>
      <w:r>
        <w:rPr>
          <w:rStyle w:val="20"/>
        </w:rPr>
        <w:t xml:space="preserve">  </w:t>
      </w:r>
      <w:r>
        <w:t>HardwareSimulatorService</w:t>
      </w:r>
      <w:r>
        <w:rPr>
          <w:rStyle w:val="20"/>
        </w:rPr>
        <w:t>.</w:t>
      </w:r>
      <w:r>
        <w:t>start</w:t>
      </w:r>
      <w:r>
        <w:rPr>
          <w:rStyle w:val="20"/>
        </w:rPr>
        <w:t>();</w:t>
      </w:r>
      <w:r>
        <w:rPr>
          <w:rStyle w:val="20"/>
        </w:rPr>
        <w:br w:type="textWrapping"/>
      </w:r>
      <w:r>
        <w:rPr>
          <w:rStyle w:val="20"/>
        </w:rPr>
        <w:t xml:space="preserve">  </w:t>
      </w:r>
      <w:r>
        <w:t>return</w:t>
      </w:r>
      <w:r>
        <w:rPr>
          <w:rStyle w:val="20"/>
        </w:rPr>
        <w:t xml:space="preserve"> </w:t>
      </w:r>
      <w:r>
        <w:t>serve</w:t>
      </w:r>
      <w:r>
        <w:rPr>
          <w:rStyle w:val="20"/>
        </w:rPr>
        <w:t>(</w:t>
      </w:r>
      <w:r>
        <w:t>handler</w:t>
      </w:r>
      <w:r>
        <w:rPr>
          <w:rStyle w:val="20"/>
        </w:rPr>
        <w:t xml:space="preserve">, </w:t>
      </w:r>
      <w:r>
        <w:t>ip</w:t>
      </w:r>
      <w:r>
        <w:rPr>
          <w:rStyle w:val="20"/>
        </w:rPr>
        <w:t xml:space="preserve">, </w:t>
      </w:r>
      <w:r>
        <w:t>port</w:t>
      </w:r>
      <w:r>
        <w:rPr>
          <w:rStyle w:val="20"/>
        </w:rPr>
        <w:t>);</w:t>
      </w:r>
      <w:r>
        <w:rPr>
          <w:rStyle w:val="20"/>
        </w:rPr>
        <w:br w:type="textWrapping"/>
      </w:r>
      <w:r>
        <w:rPr>
          <w:rStyle w:val="20"/>
        </w:rPr>
        <w:t>}</w:t>
      </w:r>
    </w:p>
    <w:p w14:paraId="2CC767CD">
      <w:pPr>
        <w:keepNext w:val="0"/>
        <w:keepLines w:val="0"/>
        <w:widowControl/>
        <w:suppressLineNumbers w:val="0"/>
      </w:pPr>
    </w:p>
    <w:p w14:paraId="6380DDFE">
      <w:pPr>
        <w:pStyle w:val="3"/>
        <w:keepNext w:val="0"/>
        <w:keepLines w:val="0"/>
        <w:widowControl/>
        <w:suppressLineNumbers w:val="0"/>
      </w:pPr>
      <w:r>
        <w:t>Test Case 2: Periodic Signal Update Validation</w:t>
      </w:r>
    </w:p>
    <w:p w14:paraId="798612A0">
      <w:pPr>
        <w:pStyle w:val="4"/>
        <w:keepNext w:val="0"/>
        <w:keepLines w:val="0"/>
        <w:widowControl/>
        <w:suppressLineNumbers w:val="0"/>
      </w:pPr>
      <w:r>
        <w:t>Purpose</w:t>
      </w:r>
    </w:p>
    <w:p w14:paraId="43F2AB0A">
      <w:pPr>
        <w:pStyle w:val="35"/>
        <w:keepNext w:val="0"/>
        <w:keepLines w:val="0"/>
        <w:widowControl/>
        <w:suppressLineNumbers w:val="0"/>
      </w:pPr>
      <w:r>
        <w:t>Verify that modem signal values are updated every 30 seconds.</w:t>
      </w:r>
    </w:p>
    <w:p w14:paraId="1EE8FC99">
      <w:pPr>
        <w:pStyle w:val="4"/>
        <w:keepNext w:val="0"/>
        <w:keepLines w:val="0"/>
        <w:widowControl/>
        <w:suppressLineNumbers w:val="0"/>
      </w:pPr>
      <w:r>
        <w:t>Steps</w:t>
      </w:r>
    </w:p>
    <w:p w14:paraId="7CB97007">
      <w:pPr>
        <w:keepNext w:val="0"/>
        <w:keepLines w:val="0"/>
        <w:widowControl/>
        <w:numPr>
          <w:ilvl w:val="0"/>
          <w:numId w:val="11"/>
        </w:numPr>
        <w:suppressLineNumbers w:val="0"/>
        <w:spacing w:before="0" w:beforeAutospacing="1" w:after="0" w:afterAutospacing="1"/>
        <w:ind w:left="720" w:hanging="360"/>
      </w:pPr>
      <w:r>
        <w:t xml:space="preserve">Insert test modem records into </w:t>
      </w:r>
      <w:r>
        <w:rPr>
          <w:rStyle w:val="20"/>
        </w:rPr>
        <w:t>modem_info</w:t>
      </w:r>
      <w:r>
        <w:t xml:space="preserve">. </w:t>
      </w:r>
    </w:p>
    <w:p w14:paraId="3E98C500">
      <w:pPr>
        <w:keepNext w:val="0"/>
        <w:keepLines w:val="0"/>
        <w:widowControl/>
        <w:numPr>
          <w:ilvl w:val="0"/>
          <w:numId w:val="11"/>
        </w:numPr>
        <w:suppressLineNumbers w:val="0"/>
        <w:spacing w:before="0" w:beforeAutospacing="1" w:after="0" w:afterAutospacing="1"/>
        <w:ind w:left="720" w:hanging="360"/>
      </w:pPr>
      <w:r>
        <w:t xml:space="preserve">Wait for simulator execution cycle. </w:t>
      </w:r>
    </w:p>
    <w:p w14:paraId="5D238A1A">
      <w:pPr>
        <w:keepNext w:val="0"/>
        <w:keepLines w:val="0"/>
        <w:widowControl/>
        <w:numPr>
          <w:ilvl w:val="0"/>
          <w:numId w:val="11"/>
        </w:numPr>
        <w:suppressLineNumbers w:val="0"/>
        <w:spacing w:before="0" w:beforeAutospacing="1" w:after="0" w:afterAutospacing="1"/>
        <w:ind w:left="720" w:hanging="360"/>
      </w:pPr>
      <w:r>
        <w:t xml:space="preserve">Check database values after 30 seconds. </w:t>
      </w:r>
    </w:p>
    <w:p w14:paraId="09B67B22">
      <w:pPr>
        <w:pStyle w:val="4"/>
        <w:keepNext w:val="0"/>
        <w:keepLines w:val="0"/>
        <w:widowControl/>
        <w:suppressLineNumbers w:val="0"/>
      </w:pPr>
      <w:r>
        <w:t>Expected Result</w:t>
      </w:r>
    </w:p>
    <w:p w14:paraId="19D88994">
      <w:pPr>
        <w:keepNext w:val="0"/>
        <w:keepLines w:val="0"/>
        <w:widowControl/>
        <w:numPr>
          <w:ilvl w:val="0"/>
          <w:numId w:val="12"/>
        </w:numPr>
        <w:suppressLineNumbers w:val="0"/>
        <w:spacing w:before="0" w:beforeAutospacing="1" w:after="0" w:afterAutospacing="1"/>
        <w:ind w:left="720" w:hanging="360"/>
      </w:pPr>
      <w:r>
        <w:t xml:space="preserve">Simulator reads all modem records. </w:t>
      </w:r>
    </w:p>
    <w:p w14:paraId="1A5D69B4">
      <w:pPr>
        <w:keepNext w:val="0"/>
        <w:keepLines w:val="0"/>
        <w:widowControl/>
        <w:numPr>
          <w:ilvl w:val="0"/>
          <w:numId w:val="12"/>
        </w:numPr>
        <w:suppressLineNumbers w:val="0"/>
        <w:spacing w:before="0" w:beforeAutospacing="1" w:after="0" w:afterAutospacing="1"/>
        <w:ind w:left="720" w:hanging="360"/>
      </w:pPr>
      <w:r>
        <w:t xml:space="preserve">Signal strength changes randomly by ±2 dBm. </w:t>
      </w:r>
    </w:p>
    <w:p w14:paraId="567702C7">
      <w:pPr>
        <w:keepNext w:val="0"/>
        <w:keepLines w:val="0"/>
        <w:widowControl/>
        <w:numPr>
          <w:ilvl w:val="0"/>
          <w:numId w:val="12"/>
        </w:numPr>
        <w:suppressLineNumbers w:val="0"/>
        <w:spacing w:before="0" w:beforeAutospacing="1" w:after="0" w:afterAutospacing="1"/>
        <w:ind w:left="720" w:hanging="360"/>
      </w:pPr>
      <w:r>
        <w:rPr>
          <w:rStyle w:val="20"/>
        </w:rPr>
        <w:t>last_synced</w:t>
      </w:r>
      <w:r>
        <w:t xml:space="preserve"> timestamp updates. </w:t>
      </w:r>
    </w:p>
    <w:p w14:paraId="2AE4FCB3">
      <w:pPr>
        <w:keepNext w:val="0"/>
        <w:keepLines w:val="0"/>
        <w:widowControl/>
        <w:numPr>
          <w:ilvl w:val="0"/>
          <w:numId w:val="12"/>
        </w:numPr>
        <w:suppressLineNumbers w:val="0"/>
        <w:spacing w:before="0" w:beforeAutospacing="1" w:after="0" w:afterAutospacing="1"/>
        <w:ind w:left="720" w:hanging="360"/>
      </w:pPr>
      <w:r>
        <w:t xml:space="preserve">Modem appears active. </w:t>
      </w:r>
    </w:p>
    <w:p w14:paraId="78059078">
      <w:pPr>
        <w:keepNext w:val="0"/>
        <w:keepLines w:val="0"/>
        <w:widowControl/>
        <w:suppressLineNumbers w:val="0"/>
      </w:pPr>
    </w:p>
    <w:p w14:paraId="3EDD47C2">
      <w:pPr>
        <w:pStyle w:val="3"/>
        <w:keepNext w:val="0"/>
        <w:keepLines w:val="0"/>
        <w:widowControl/>
        <w:suppressLineNumbers w:val="0"/>
      </w:pPr>
      <w:r>
        <w:t>Test Case 3: Signal Fluctuation Simulation</w:t>
      </w:r>
    </w:p>
    <w:p w14:paraId="2558BABB">
      <w:pPr>
        <w:pStyle w:val="4"/>
        <w:keepNext w:val="0"/>
        <w:keepLines w:val="0"/>
        <w:widowControl/>
        <w:suppressLineNumbers w:val="0"/>
      </w:pPr>
      <w:r>
        <w:t>Purpose</w:t>
      </w:r>
    </w:p>
    <w:p w14:paraId="2F3812BC">
      <w:pPr>
        <w:pStyle w:val="35"/>
        <w:keepNext w:val="0"/>
        <w:keepLines w:val="0"/>
        <w:widowControl/>
        <w:suppressLineNumbers w:val="0"/>
      </w:pPr>
      <w:r>
        <w:t>Ensure realistic signal variation is generated.</w:t>
      </w:r>
    </w:p>
    <w:p w14:paraId="23DA4EDC">
      <w:pPr>
        <w:pStyle w:val="4"/>
        <w:keepNext w:val="0"/>
        <w:keepLines w:val="0"/>
        <w:widowControl/>
        <w:suppressLineNumbers w:val="0"/>
      </w:pPr>
      <w:r>
        <w:t>Steps</w:t>
      </w:r>
    </w:p>
    <w:p w14:paraId="49D07B25">
      <w:pPr>
        <w:keepNext w:val="0"/>
        <w:keepLines w:val="0"/>
        <w:widowControl/>
        <w:numPr>
          <w:ilvl w:val="0"/>
          <w:numId w:val="13"/>
        </w:numPr>
        <w:suppressLineNumbers w:val="0"/>
        <w:spacing w:before="0" w:beforeAutospacing="1" w:after="0" w:afterAutospacing="1"/>
        <w:ind w:left="720" w:hanging="360"/>
      </w:pPr>
      <w:r>
        <w:t xml:space="preserve">Set modem signal to </w:t>
      </w:r>
      <w:r>
        <w:rPr>
          <w:rStyle w:val="20"/>
        </w:rPr>
        <w:t>-25 dBm</w:t>
      </w:r>
      <w:r>
        <w:t xml:space="preserve">. </w:t>
      </w:r>
    </w:p>
    <w:p w14:paraId="2283963D">
      <w:pPr>
        <w:keepNext w:val="0"/>
        <w:keepLines w:val="0"/>
        <w:widowControl/>
        <w:numPr>
          <w:ilvl w:val="0"/>
          <w:numId w:val="13"/>
        </w:numPr>
        <w:suppressLineNumbers w:val="0"/>
        <w:spacing w:before="0" w:beforeAutospacing="1" w:after="0" w:afterAutospacing="1"/>
        <w:ind w:left="720" w:hanging="360"/>
      </w:pPr>
      <w:r>
        <w:t xml:space="preserve">Allow simulator to run. </w:t>
      </w:r>
    </w:p>
    <w:p w14:paraId="7142C54B">
      <w:pPr>
        <w:keepNext w:val="0"/>
        <w:keepLines w:val="0"/>
        <w:widowControl/>
        <w:numPr>
          <w:ilvl w:val="0"/>
          <w:numId w:val="13"/>
        </w:numPr>
        <w:suppressLineNumbers w:val="0"/>
        <w:spacing w:before="0" w:beforeAutospacing="1" w:after="0" w:afterAutospacing="1"/>
        <w:ind w:left="720" w:hanging="360"/>
      </w:pPr>
      <w:r>
        <w:t xml:space="preserve">Observe updated signal values. </w:t>
      </w:r>
    </w:p>
    <w:p w14:paraId="546528B0">
      <w:pPr>
        <w:pStyle w:val="4"/>
        <w:keepNext w:val="0"/>
        <w:keepLines w:val="0"/>
        <w:widowControl/>
        <w:suppressLineNumbers w:val="0"/>
      </w:pPr>
      <w:r>
        <w:t>Expected Result</w:t>
      </w:r>
    </w:p>
    <w:p w14:paraId="2F3DB32B">
      <w:pPr>
        <w:keepNext w:val="0"/>
        <w:keepLines w:val="0"/>
        <w:widowControl/>
        <w:numPr>
          <w:ilvl w:val="0"/>
          <w:numId w:val="14"/>
        </w:numPr>
        <w:suppressLineNumbers w:val="0"/>
        <w:spacing w:before="0" w:beforeAutospacing="1" w:after="0" w:afterAutospacing="1"/>
        <w:ind w:left="720" w:hanging="360"/>
      </w:pPr>
      <w:r>
        <w:t xml:space="preserve">Signal fluctuates within ±2 dBm. </w:t>
      </w:r>
    </w:p>
    <w:p w14:paraId="3BD3A76E">
      <w:pPr>
        <w:keepNext w:val="0"/>
        <w:keepLines w:val="0"/>
        <w:widowControl/>
        <w:numPr>
          <w:ilvl w:val="0"/>
          <w:numId w:val="14"/>
        </w:numPr>
        <w:suppressLineNumbers w:val="0"/>
        <w:spacing w:before="0" w:beforeAutospacing="1" w:after="0" w:afterAutospacing="1"/>
        <w:ind w:left="720" w:hanging="360"/>
      </w:pPr>
      <w:r>
        <w:t xml:space="preserve">Signal remains within allowed range: </w:t>
      </w:r>
    </w:p>
    <w:p w14:paraId="35C20E77">
      <w:pPr>
        <w:keepNext w:val="0"/>
        <w:keepLines w:val="0"/>
        <w:widowControl/>
        <w:numPr>
          <w:ilvl w:val="1"/>
          <w:numId w:val="15"/>
        </w:numPr>
        <w:suppressLineNumbers w:val="0"/>
        <w:tabs>
          <w:tab w:val="left" w:pos="1440"/>
        </w:tabs>
        <w:spacing w:before="0" w:beforeAutospacing="1" w:after="0" w:afterAutospacing="1"/>
        <w:ind w:left="1440" w:hanging="360"/>
      </w:pPr>
      <w:r>
        <w:t xml:space="preserve">Minimum: </w:t>
      </w:r>
      <w:r>
        <w:rPr>
          <w:rStyle w:val="20"/>
        </w:rPr>
        <w:t>-40 dBm</w:t>
      </w:r>
      <w:r>
        <w:t xml:space="preserve"> </w:t>
      </w:r>
    </w:p>
    <w:p w14:paraId="3102CD3D">
      <w:pPr>
        <w:keepNext w:val="0"/>
        <w:keepLines w:val="0"/>
        <w:widowControl/>
        <w:numPr>
          <w:ilvl w:val="1"/>
          <w:numId w:val="15"/>
        </w:numPr>
        <w:suppressLineNumbers w:val="0"/>
        <w:tabs>
          <w:tab w:val="left" w:pos="1440"/>
        </w:tabs>
        <w:spacing w:before="0" w:beforeAutospacing="1" w:after="0" w:afterAutospacing="1"/>
        <w:ind w:left="1440" w:hanging="360"/>
      </w:pPr>
      <w:r>
        <w:t xml:space="preserve">Maximum: </w:t>
      </w:r>
      <w:r>
        <w:rPr>
          <w:rStyle w:val="20"/>
        </w:rPr>
        <w:t>-10 dBm</w:t>
      </w:r>
      <w:r>
        <w:t xml:space="preserve"> </w:t>
      </w:r>
    </w:p>
    <w:p w14:paraId="3CEB565F">
      <w:pPr>
        <w:pStyle w:val="35"/>
        <w:keepNext w:val="0"/>
        <w:keepLines w:val="0"/>
        <w:widowControl/>
        <w:suppressLineNumbers w:val="0"/>
      </w:pPr>
      <w:r>
        <w:t>Example: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915"/>
      </w:tblGrid>
      <w:tr w14:paraId="4765E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2D86AF3">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Before</w:t>
            </w:r>
          </w:p>
        </w:tc>
        <w:tc>
          <w:tcPr>
            <w:tcW w:w="0" w:type="auto"/>
            <w:shd w:val="clear" w:color="auto" w:fill="auto"/>
            <w:vAlign w:val="center"/>
          </w:tcPr>
          <w:p w14:paraId="6831B4A4">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After</w:t>
            </w:r>
          </w:p>
        </w:tc>
      </w:tr>
      <w:tr w14:paraId="394B0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04F0A4">
            <w:pPr>
              <w:keepNext w:val="0"/>
              <w:keepLines w:val="0"/>
              <w:widowControl/>
              <w:suppressLineNumbers w:val="0"/>
              <w:jc w:val="left"/>
            </w:pPr>
            <w:r>
              <w:rPr>
                <w:rFonts w:ascii="SimSun" w:hAnsi="SimSun" w:eastAsia="SimSun" w:cs="SimSun"/>
                <w:color w:val="1A1A1A"/>
                <w:kern w:val="0"/>
                <w:sz w:val="24"/>
                <w:szCs w:val="24"/>
                <w:lang w:val="en-US" w:eastAsia="zh-CN" w:bidi="ar"/>
              </w:rPr>
              <w:t>-25 dBm</w:t>
            </w:r>
          </w:p>
        </w:tc>
        <w:tc>
          <w:tcPr>
            <w:tcW w:w="0" w:type="auto"/>
            <w:shd w:val="clear" w:color="auto" w:fill="auto"/>
            <w:vAlign w:val="center"/>
          </w:tcPr>
          <w:p w14:paraId="56C1A3CD">
            <w:pPr>
              <w:keepNext w:val="0"/>
              <w:keepLines w:val="0"/>
              <w:widowControl/>
              <w:suppressLineNumbers w:val="0"/>
              <w:jc w:val="left"/>
            </w:pPr>
            <w:r>
              <w:rPr>
                <w:rFonts w:ascii="SimSun" w:hAnsi="SimSun" w:eastAsia="SimSun" w:cs="SimSun"/>
                <w:color w:val="1A1A1A"/>
                <w:kern w:val="0"/>
                <w:sz w:val="24"/>
                <w:szCs w:val="24"/>
                <w:lang w:val="en-US" w:eastAsia="zh-CN" w:bidi="ar"/>
              </w:rPr>
              <w:t>-23 dBm</w:t>
            </w:r>
          </w:p>
        </w:tc>
      </w:tr>
      <w:tr w14:paraId="51CCC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61D62A">
            <w:pPr>
              <w:keepNext w:val="0"/>
              <w:keepLines w:val="0"/>
              <w:widowControl/>
              <w:suppressLineNumbers w:val="0"/>
              <w:jc w:val="left"/>
            </w:pPr>
            <w:r>
              <w:rPr>
                <w:rFonts w:ascii="SimSun" w:hAnsi="SimSun" w:eastAsia="SimSun" w:cs="SimSun"/>
                <w:color w:val="1A1A1A"/>
                <w:kern w:val="0"/>
                <w:sz w:val="24"/>
                <w:szCs w:val="24"/>
                <w:lang w:val="en-US" w:eastAsia="zh-CN" w:bidi="ar"/>
              </w:rPr>
              <w:t>-25 dBm</w:t>
            </w:r>
          </w:p>
        </w:tc>
        <w:tc>
          <w:tcPr>
            <w:tcW w:w="0" w:type="auto"/>
            <w:shd w:val="clear" w:color="auto" w:fill="auto"/>
            <w:vAlign w:val="center"/>
          </w:tcPr>
          <w:p w14:paraId="5F3D9441">
            <w:pPr>
              <w:keepNext w:val="0"/>
              <w:keepLines w:val="0"/>
              <w:widowControl/>
              <w:suppressLineNumbers w:val="0"/>
              <w:jc w:val="left"/>
            </w:pPr>
            <w:r>
              <w:rPr>
                <w:rFonts w:ascii="SimSun" w:hAnsi="SimSun" w:eastAsia="SimSun" w:cs="SimSun"/>
                <w:color w:val="1A1A1A"/>
                <w:kern w:val="0"/>
                <w:sz w:val="24"/>
                <w:szCs w:val="24"/>
                <w:lang w:val="en-US" w:eastAsia="zh-CN" w:bidi="ar"/>
              </w:rPr>
              <w:t>-27 dBm</w:t>
            </w:r>
          </w:p>
        </w:tc>
      </w:tr>
      <w:tr w14:paraId="1E78F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B3B1E6">
            <w:pPr>
              <w:keepNext w:val="0"/>
              <w:keepLines w:val="0"/>
              <w:widowControl/>
              <w:suppressLineNumbers w:val="0"/>
              <w:jc w:val="left"/>
            </w:pPr>
            <w:r>
              <w:rPr>
                <w:rFonts w:ascii="SimSun" w:hAnsi="SimSun" w:eastAsia="SimSun" w:cs="SimSun"/>
                <w:color w:val="1A1A1A"/>
                <w:kern w:val="0"/>
                <w:sz w:val="24"/>
                <w:szCs w:val="24"/>
                <w:lang w:val="en-US" w:eastAsia="zh-CN" w:bidi="ar"/>
              </w:rPr>
              <w:t>-25 dBm</w:t>
            </w:r>
          </w:p>
        </w:tc>
        <w:tc>
          <w:tcPr>
            <w:tcW w:w="0" w:type="auto"/>
            <w:shd w:val="clear" w:color="auto" w:fill="auto"/>
            <w:vAlign w:val="center"/>
          </w:tcPr>
          <w:p w14:paraId="1C14C2F6">
            <w:pPr>
              <w:keepNext w:val="0"/>
              <w:keepLines w:val="0"/>
              <w:widowControl/>
              <w:suppressLineNumbers w:val="0"/>
              <w:jc w:val="left"/>
            </w:pPr>
            <w:r>
              <w:rPr>
                <w:rFonts w:ascii="SimSun" w:hAnsi="SimSun" w:eastAsia="SimSun" w:cs="SimSun"/>
                <w:color w:val="1A1A1A"/>
                <w:kern w:val="0"/>
                <w:sz w:val="24"/>
                <w:szCs w:val="24"/>
                <w:lang w:val="en-US" w:eastAsia="zh-CN" w:bidi="ar"/>
              </w:rPr>
              <w:t>-24 dBm</w:t>
            </w:r>
          </w:p>
        </w:tc>
      </w:tr>
    </w:tbl>
    <w:p w14:paraId="063546CB">
      <w:pPr>
        <w:keepNext w:val="0"/>
        <w:keepLines w:val="0"/>
        <w:widowControl/>
        <w:suppressLineNumbers w:val="0"/>
      </w:pPr>
    </w:p>
    <w:p w14:paraId="36327EF4">
      <w:pPr>
        <w:pStyle w:val="3"/>
        <w:keepNext w:val="0"/>
        <w:keepLines w:val="0"/>
        <w:widowControl/>
        <w:suppressLineNumbers w:val="0"/>
      </w:pPr>
      <w:r>
        <w:t>Test Case 4: Modem Reboot Simulation</w:t>
      </w:r>
    </w:p>
    <w:p w14:paraId="2E209A4C">
      <w:pPr>
        <w:pStyle w:val="4"/>
        <w:keepNext w:val="0"/>
        <w:keepLines w:val="0"/>
        <w:widowControl/>
        <w:suppressLineNumbers w:val="0"/>
      </w:pPr>
      <w:r>
        <w:t>Purpose</w:t>
      </w:r>
    </w:p>
    <w:p w14:paraId="424967D1">
      <w:pPr>
        <w:pStyle w:val="35"/>
        <w:keepNext w:val="0"/>
        <w:keepLines w:val="0"/>
        <w:widowControl/>
        <w:suppressLineNumbers w:val="0"/>
      </w:pPr>
      <w:r>
        <w:t>Verify modem reboot behavior is simulated correctly.</w:t>
      </w:r>
    </w:p>
    <w:p w14:paraId="7CE71CE9">
      <w:pPr>
        <w:pStyle w:val="4"/>
        <w:keepNext w:val="0"/>
        <w:keepLines w:val="0"/>
        <w:widowControl/>
        <w:suppressLineNumbers w:val="0"/>
      </w:pPr>
      <w:r>
        <w:t>Steps</w:t>
      </w:r>
    </w:p>
    <w:p w14:paraId="52F2E058">
      <w:pPr>
        <w:keepNext w:val="0"/>
        <w:keepLines w:val="0"/>
        <w:widowControl/>
        <w:numPr>
          <w:ilvl w:val="0"/>
          <w:numId w:val="16"/>
        </w:numPr>
        <w:suppressLineNumbers w:val="0"/>
        <w:spacing w:before="0" w:beforeAutospacing="1" w:after="0" w:afterAutospacing="1"/>
        <w:ind w:left="720" w:hanging="360"/>
      </w:pPr>
      <w:r>
        <w:t xml:space="preserve">Click </w:t>
      </w:r>
      <w:r>
        <w:rPr>
          <w:rStyle w:val="36"/>
        </w:rPr>
        <w:t>Reboot Modem</w:t>
      </w:r>
      <w:r>
        <w:t xml:space="preserve"> from UI. </w:t>
      </w:r>
    </w:p>
    <w:p w14:paraId="6E572D69">
      <w:pPr>
        <w:keepNext w:val="0"/>
        <w:keepLines w:val="0"/>
        <w:widowControl/>
        <w:numPr>
          <w:ilvl w:val="0"/>
          <w:numId w:val="16"/>
        </w:numPr>
        <w:suppressLineNumbers w:val="0"/>
        <w:spacing w:before="0" w:beforeAutospacing="1" w:after="0" w:afterAutospacing="1"/>
        <w:ind w:left="720" w:hanging="360"/>
      </w:pPr>
      <w:r>
        <w:t xml:space="preserve">Confirm </w:t>
      </w:r>
      <w:r>
        <w:rPr>
          <w:rStyle w:val="20"/>
        </w:rPr>
        <w:t>modem_reboot.dart</w:t>
      </w:r>
      <w:r>
        <w:t xml:space="preserve"> sets signal to </w:t>
      </w:r>
      <w:r>
        <w:rPr>
          <w:rStyle w:val="20"/>
        </w:rPr>
        <w:t>-100 dBm</w:t>
      </w:r>
      <w:r>
        <w:t xml:space="preserve">. </w:t>
      </w:r>
    </w:p>
    <w:p w14:paraId="01802DCA">
      <w:pPr>
        <w:keepNext w:val="0"/>
        <w:keepLines w:val="0"/>
        <w:widowControl/>
        <w:numPr>
          <w:ilvl w:val="0"/>
          <w:numId w:val="16"/>
        </w:numPr>
        <w:suppressLineNumbers w:val="0"/>
        <w:spacing w:before="0" w:beforeAutospacing="1" w:after="0" w:afterAutospacing="1"/>
        <w:ind w:left="720" w:hanging="360"/>
      </w:pPr>
      <w:r>
        <w:t xml:space="preserve">Wait for next simulator cycle. </w:t>
      </w:r>
    </w:p>
    <w:p w14:paraId="5B2CA968">
      <w:pPr>
        <w:pStyle w:val="4"/>
        <w:keepNext w:val="0"/>
        <w:keepLines w:val="0"/>
        <w:widowControl/>
        <w:suppressLineNumbers w:val="0"/>
      </w:pPr>
      <w:r>
        <w:t>Expected Result</w:t>
      </w:r>
    </w:p>
    <w:p w14:paraId="4B8A6B9F">
      <w:pPr>
        <w:pStyle w:val="35"/>
        <w:keepNext w:val="0"/>
        <w:keepLines w:val="0"/>
        <w:widowControl/>
        <w:suppressLineNumbers w:val="0"/>
      </w:pPr>
      <w:r>
        <w:rPr>
          <w:rStyle w:val="36"/>
        </w:rPr>
        <w:t>Immediately After Reboot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915"/>
      </w:tblGrid>
      <w:tr w14:paraId="071AC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CE0D70">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Signal</w:t>
            </w:r>
          </w:p>
        </w:tc>
        <w:tc>
          <w:tcPr>
            <w:tcW w:w="0" w:type="auto"/>
            <w:shd w:val="clear" w:color="auto" w:fill="auto"/>
            <w:vAlign w:val="center"/>
          </w:tcPr>
          <w:p w14:paraId="7259021D">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Status</w:t>
            </w:r>
          </w:p>
        </w:tc>
      </w:tr>
      <w:tr w14:paraId="792AC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9E198D">
            <w:pPr>
              <w:keepNext w:val="0"/>
              <w:keepLines w:val="0"/>
              <w:widowControl/>
              <w:suppressLineNumbers w:val="0"/>
              <w:jc w:val="left"/>
            </w:pPr>
            <w:r>
              <w:rPr>
                <w:rFonts w:ascii="SimSun" w:hAnsi="SimSun" w:eastAsia="SimSun" w:cs="SimSun"/>
                <w:color w:val="1A1A1A"/>
                <w:kern w:val="0"/>
                <w:sz w:val="24"/>
                <w:szCs w:val="24"/>
                <w:lang w:val="en-US" w:eastAsia="zh-CN" w:bidi="ar"/>
              </w:rPr>
              <w:t>-100 dBm</w:t>
            </w:r>
          </w:p>
        </w:tc>
        <w:tc>
          <w:tcPr>
            <w:tcW w:w="0" w:type="auto"/>
            <w:shd w:val="clear" w:color="auto" w:fill="auto"/>
            <w:vAlign w:val="center"/>
          </w:tcPr>
          <w:p w14:paraId="7D3789F0">
            <w:pPr>
              <w:keepNext w:val="0"/>
              <w:keepLines w:val="0"/>
              <w:widowControl/>
              <w:suppressLineNumbers w:val="0"/>
              <w:jc w:val="left"/>
            </w:pPr>
            <w:r>
              <w:rPr>
                <w:rFonts w:ascii="SimSun" w:hAnsi="SimSun" w:eastAsia="SimSun" w:cs="SimSun"/>
                <w:color w:val="1A1A1A"/>
                <w:kern w:val="0"/>
                <w:sz w:val="24"/>
                <w:szCs w:val="24"/>
                <w:lang w:val="en-US" w:eastAsia="zh-CN" w:bidi="ar"/>
              </w:rPr>
              <w:t>Offline</w:t>
            </w:r>
          </w:p>
        </w:tc>
      </w:tr>
    </w:tbl>
    <w:p w14:paraId="71086FCA">
      <w:pPr>
        <w:pStyle w:val="35"/>
        <w:keepNext w:val="0"/>
        <w:keepLines w:val="0"/>
        <w:widowControl/>
        <w:suppressLineNumbers w:val="0"/>
      </w:pPr>
      <w:r>
        <w:rPr>
          <w:rStyle w:val="36"/>
        </w:rPr>
        <w:t>After Simulator Execution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801"/>
      </w:tblGrid>
      <w:tr w14:paraId="0AC1A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FEFB39F">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Signal</w:t>
            </w:r>
          </w:p>
        </w:tc>
        <w:tc>
          <w:tcPr>
            <w:tcW w:w="0" w:type="auto"/>
            <w:shd w:val="clear" w:color="auto" w:fill="auto"/>
            <w:vAlign w:val="center"/>
          </w:tcPr>
          <w:p w14:paraId="75756486">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Status</w:t>
            </w:r>
          </w:p>
        </w:tc>
      </w:tr>
      <w:tr w14:paraId="6F603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6A36D9">
            <w:pPr>
              <w:keepNext w:val="0"/>
              <w:keepLines w:val="0"/>
              <w:widowControl/>
              <w:suppressLineNumbers w:val="0"/>
              <w:jc w:val="left"/>
            </w:pPr>
            <w:r>
              <w:rPr>
                <w:rFonts w:ascii="SimSun" w:hAnsi="SimSun" w:eastAsia="SimSun" w:cs="SimSun"/>
                <w:color w:val="1A1A1A"/>
                <w:kern w:val="0"/>
                <w:sz w:val="24"/>
                <w:szCs w:val="24"/>
                <w:lang w:val="en-US" w:eastAsia="zh-CN" w:bidi="ar"/>
              </w:rPr>
              <w:t>-25 dBm</w:t>
            </w:r>
          </w:p>
        </w:tc>
        <w:tc>
          <w:tcPr>
            <w:tcW w:w="0" w:type="auto"/>
            <w:shd w:val="clear" w:color="auto" w:fill="auto"/>
            <w:vAlign w:val="center"/>
          </w:tcPr>
          <w:p w14:paraId="32DBFDD0">
            <w:pPr>
              <w:keepNext w:val="0"/>
              <w:keepLines w:val="0"/>
              <w:widowControl/>
              <w:suppressLineNumbers w:val="0"/>
              <w:jc w:val="left"/>
            </w:pPr>
            <w:r>
              <w:rPr>
                <w:rFonts w:ascii="SimSun" w:hAnsi="SimSun" w:eastAsia="SimSun" w:cs="SimSun"/>
                <w:color w:val="1A1A1A"/>
                <w:kern w:val="0"/>
                <w:sz w:val="24"/>
                <w:szCs w:val="24"/>
                <w:lang w:val="en-US" w:eastAsia="zh-CN" w:bidi="ar"/>
              </w:rPr>
              <w:t>Online</w:t>
            </w:r>
          </w:p>
        </w:tc>
      </w:tr>
    </w:tbl>
    <w:p w14:paraId="447E0039">
      <w:pPr>
        <w:keepNext w:val="0"/>
        <w:keepLines w:val="0"/>
        <w:widowControl/>
        <w:suppressLineNumbers w:val="0"/>
      </w:pPr>
    </w:p>
    <w:p w14:paraId="36035AE4">
      <w:pPr>
        <w:pStyle w:val="3"/>
        <w:keepNext w:val="0"/>
        <w:keepLines w:val="0"/>
        <w:widowControl/>
        <w:suppressLineNumbers w:val="0"/>
      </w:pPr>
      <w:r>
        <w:t>Test Case 5: Offline-to-Online Recovery</w:t>
      </w:r>
    </w:p>
    <w:p w14:paraId="040E2581">
      <w:pPr>
        <w:pStyle w:val="4"/>
        <w:keepNext w:val="0"/>
        <w:keepLines w:val="0"/>
        <w:widowControl/>
        <w:suppressLineNumbers w:val="0"/>
      </w:pPr>
      <w:r>
        <w:t>Purpose</w:t>
      </w:r>
    </w:p>
    <w:p w14:paraId="49763994">
      <w:pPr>
        <w:pStyle w:val="35"/>
        <w:keepNext w:val="0"/>
        <w:keepLines w:val="0"/>
        <w:widowControl/>
        <w:suppressLineNumbers w:val="0"/>
      </w:pPr>
      <w:r>
        <w:t>Validate automatic modem recovery after reboot.</w:t>
      </w:r>
    </w:p>
    <w:p w14:paraId="1A83C082">
      <w:pPr>
        <w:pStyle w:val="4"/>
        <w:keepNext w:val="0"/>
        <w:keepLines w:val="0"/>
        <w:widowControl/>
        <w:suppressLineNumbers w:val="0"/>
      </w:pPr>
      <w:r>
        <w:t>Flow</w:t>
      </w:r>
    </w:p>
    <w:p w14:paraId="37C14EA2">
      <w:pPr>
        <w:pStyle w:val="21"/>
        <w:keepNext w:val="0"/>
        <w:keepLines w:val="0"/>
        <w:widowControl/>
        <w:suppressLineNumbers w:val="0"/>
      </w:pPr>
      <w:r>
        <w:rPr>
          <w:rStyle w:val="20"/>
        </w:rPr>
        <w:t>User Clicks Reboot</w:t>
      </w:r>
      <w:r>
        <w:rPr>
          <w:rStyle w:val="20"/>
        </w:rPr>
        <w:br w:type="textWrapping"/>
      </w:r>
      <w:r>
        <w:rPr>
          <w:rStyle w:val="20"/>
        </w:rPr>
        <w:t xml:space="preserve">        │</w:t>
      </w:r>
      <w:r>
        <w:rPr>
          <w:rStyle w:val="20"/>
        </w:rPr>
        <w:br w:type="textWrapping"/>
      </w:r>
      <w:r>
        <w:rPr>
          <w:rStyle w:val="20"/>
        </w:rPr>
        <w:t xml:space="preserve">        ▼</w:t>
      </w:r>
      <w:r>
        <w:rPr>
          <w:rStyle w:val="20"/>
        </w:rPr>
        <w:br w:type="textWrapping"/>
      </w:r>
      <w:r>
        <w:rPr>
          <w:rStyle w:val="20"/>
        </w:rPr>
        <w:t>Signal = -100 dBm</w:t>
      </w:r>
      <w:r>
        <w:rPr>
          <w:rStyle w:val="20"/>
        </w:rPr>
        <w:br w:type="textWrapping"/>
      </w:r>
      <w:r>
        <w:rPr>
          <w:rStyle w:val="20"/>
        </w:rPr>
        <w:t>(Modem Offline)</w:t>
      </w:r>
      <w:r>
        <w:rPr>
          <w:rStyle w:val="20"/>
        </w:rPr>
        <w:br w:type="textWrapping"/>
      </w:r>
      <w:r>
        <w:rPr>
          <w:rStyle w:val="20"/>
        </w:rPr>
        <w:t xml:space="preserve">        │</w:t>
      </w:r>
      <w:r>
        <w:rPr>
          <w:rStyle w:val="20"/>
        </w:rPr>
        <w:br w:type="textWrapping"/>
      </w:r>
      <w:r>
        <w:rPr>
          <w:rStyle w:val="20"/>
        </w:rPr>
        <w:t xml:space="preserve">        ▼</w:t>
      </w:r>
      <w:r>
        <w:rPr>
          <w:rStyle w:val="20"/>
        </w:rPr>
        <w:br w:type="textWrapping"/>
      </w:r>
      <w:r>
        <w:rPr>
          <w:rStyle w:val="20"/>
        </w:rPr>
        <w:t>Simulator Runs</w:t>
      </w:r>
      <w:r>
        <w:rPr>
          <w:rStyle w:val="20"/>
        </w:rPr>
        <w:br w:type="textWrapping"/>
      </w:r>
      <w:r>
        <w:rPr>
          <w:rStyle w:val="20"/>
        </w:rPr>
        <w:t xml:space="preserve">        │</w:t>
      </w:r>
      <w:r>
        <w:rPr>
          <w:rStyle w:val="20"/>
        </w:rPr>
        <w:br w:type="textWrapping"/>
      </w:r>
      <w:r>
        <w:rPr>
          <w:rStyle w:val="20"/>
        </w:rPr>
        <w:t xml:space="preserve">        ▼</w:t>
      </w:r>
      <w:r>
        <w:rPr>
          <w:rStyle w:val="20"/>
        </w:rPr>
        <w:br w:type="textWrapping"/>
      </w:r>
      <w:r>
        <w:rPr>
          <w:rStyle w:val="20"/>
        </w:rPr>
        <w:t>Signal &lt;= -90 dBm ?</w:t>
      </w:r>
      <w:r>
        <w:rPr>
          <w:rStyle w:val="20"/>
        </w:rPr>
        <w:br w:type="textWrapping"/>
      </w:r>
      <w:r>
        <w:rPr>
          <w:rStyle w:val="20"/>
        </w:rPr>
        <w:t xml:space="preserve">        │</w:t>
      </w:r>
      <w:r>
        <w:rPr>
          <w:rStyle w:val="20"/>
        </w:rPr>
        <w:br w:type="textWrapping"/>
      </w:r>
      <w:r>
        <w:rPr>
          <w:rStyle w:val="20"/>
        </w:rPr>
        <w:t xml:space="preserve">       YES</w:t>
      </w:r>
      <w:r>
        <w:rPr>
          <w:rStyle w:val="20"/>
        </w:rPr>
        <w:br w:type="textWrapping"/>
      </w:r>
      <w:r>
        <w:rPr>
          <w:rStyle w:val="20"/>
        </w:rPr>
        <w:t xml:space="preserve">        │</w:t>
      </w:r>
      <w:r>
        <w:rPr>
          <w:rStyle w:val="20"/>
        </w:rPr>
        <w:br w:type="textWrapping"/>
      </w:r>
      <w:r>
        <w:rPr>
          <w:rStyle w:val="20"/>
        </w:rPr>
        <w:t xml:space="preserve">        ▼</w:t>
      </w:r>
      <w:r>
        <w:rPr>
          <w:rStyle w:val="20"/>
        </w:rPr>
        <w:br w:type="textWrapping"/>
      </w:r>
      <w:r>
        <w:rPr>
          <w:rStyle w:val="20"/>
        </w:rPr>
        <w:t>Set Signal = -25 dBm</w:t>
      </w:r>
      <w:r>
        <w:rPr>
          <w:rStyle w:val="20"/>
        </w:rPr>
        <w:br w:type="textWrapping"/>
      </w:r>
      <w:r>
        <w:rPr>
          <w:rStyle w:val="20"/>
        </w:rPr>
        <w:t>(Modem Online)</w:t>
      </w:r>
    </w:p>
    <w:p w14:paraId="6E222AC0">
      <w:pPr>
        <w:pStyle w:val="4"/>
        <w:keepNext w:val="0"/>
        <w:keepLines w:val="0"/>
        <w:widowControl/>
        <w:suppressLineNumbers w:val="0"/>
      </w:pPr>
      <w:r>
        <w:t>Expected Result</w:t>
      </w:r>
    </w:p>
    <w:p w14:paraId="2409E458">
      <w:pPr>
        <w:keepNext w:val="0"/>
        <w:keepLines w:val="0"/>
        <w:widowControl/>
        <w:numPr>
          <w:ilvl w:val="0"/>
          <w:numId w:val="17"/>
        </w:numPr>
        <w:suppressLineNumbers w:val="0"/>
        <w:spacing w:before="0" w:beforeAutospacing="1" w:after="0" w:afterAutospacing="1"/>
        <w:ind w:left="720" w:hanging="360"/>
      </w:pPr>
      <w:r>
        <w:t xml:space="preserve">Device appears offline immediately. </w:t>
      </w:r>
    </w:p>
    <w:p w14:paraId="55363FC2">
      <w:pPr>
        <w:keepNext w:val="0"/>
        <w:keepLines w:val="0"/>
        <w:widowControl/>
        <w:numPr>
          <w:ilvl w:val="0"/>
          <w:numId w:val="17"/>
        </w:numPr>
        <w:suppressLineNumbers w:val="0"/>
        <w:spacing w:before="0" w:beforeAutospacing="1" w:after="0" w:afterAutospacing="1"/>
        <w:ind w:left="720" w:hanging="360"/>
      </w:pPr>
      <w:r>
        <w:t xml:space="preserve">Device automatically recovers within 30 seconds. </w:t>
      </w:r>
    </w:p>
    <w:p w14:paraId="7A084C57">
      <w:pPr>
        <w:keepNext w:val="0"/>
        <w:keepLines w:val="0"/>
        <w:widowControl/>
        <w:numPr>
          <w:ilvl w:val="0"/>
          <w:numId w:val="17"/>
        </w:numPr>
        <w:suppressLineNumbers w:val="0"/>
        <w:spacing w:before="0" w:beforeAutospacing="1" w:after="0" w:afterAutospacing="1"/>
        <w:ind w:left="720" w:hanging="360"/>
      </w:pPr>
      <w:r>
        <w:t xml:space="preserve">Signal restored to excellent quality. </w:t>
      </w:r>
    </w:p>
    <w:p w14:paraId="670A4546">
      <w:pPr>
        <w:keepNext w:val="0"/>
        <w:keepLines w:val="0"/>
        <w:widowControl/>
        <w:suppressLineNumbers w:val="0"/>
      </w:pPr>
    </w:p>
    <w:p w14:paraId="4157BB23">
      <w:pPr>
        <w:pStyle w:val="3"/>
        <w:keepNext w:val="0"/>
        <w:keepLines w:val="0"/>
        <w:widowControl/>
        <w:suppressLineNumbers w:val="0"/>
      </w:pPr>
      <w:r>
        <w:t>Test Case 6: Last Synced Timestamp Update</w:t>
      </w:r>
    </w:p>
    <w:p w14:paraId="482CFC76">
      <w:pPr>
        <w:pStyle w:val="4"/>
        <w:keepNext w:val="0"/>
        <w:keepLines w:val="0"/>
        <w:widowControl/>
        <w:suppressLineNumbers w:val="0"/>
      </w:pPr>
      <w:r>
        <w:t>Purpose</w:t>
      </w:r>
    </w:p>
    <w:p w14:paraId="467ABD9F">
      <w:pPr>
        <w:pStyle w:val="35"/>
        <w:keepNext w:val="0"/>
        <w:keepLines w:val="0"/>
        <w:widowControl/>
        <w:suppressLineNumbers w:val="0"/>
      </w:pPr>
      <w:r>
        <w:t>Ensure heartbeat functionality is simulated.</w:t>
      </w:r>
    </w:p>
    <w:p w14:paraId="4794D955">
      <w:pPr>
        <w:pStyle w:val="4"/>
        <w:keepNext w:val="0"/>
        <w:keepLines w:val="0"/>
        <w:widowControl/>
        <w:suppressLineNumbers w:val="0"/>
      </w:pPr>
      <w:r>
        <w:t>Steps</w:t>
      </w:r>
    </w:p>
    <w:p w14:paraId="21249FF7">
      <w:pPr>
        <w:keepNext w:val="0"/>
        <w:keepLines w:val="0"/>
        <w:widowControl/>
        <w:numPr>
          <w:ilvl w:val="0"/>
          <w:numId w:val="18"/>
        </w:numPr>
        <w:suppressLineNumbers w:val="0"/>
        <w:spacing w:before="0" w:beforeAutospacing="1" w:after="0" w:afterAutospacing="1"/>
        <w:ind w:left="720" w:hanging="360"/>
      </w:pPr>
      <w:r>
        <w:t xml:space="preserve">Monitor </w:t>
      </w:r>
      <w:r>
        <w:rPr>
          <w:rStyle w:val="20"/>
        </w:rPr>
        <w:t>last_synced</w:t>
      </w:r>
      <w:r>
        <w:t xml:space="preserve"> column. </w:t>
      </w:r>
    </w:p>
    <w:p w14:paraId="3196C797">
      <w:pPr>
        <w:keepNext w:val="0"/>
        <w:keepLines w:val="0"/>
        <w:widowControl/>
        <w:numPr>
          <w:ilvl w:val="0"/>
          <w:numId w:val="18"/>
        </w:numPr>
        <w:suppressLineNumbers w:val="0"/>
        <w:spacing w:before="0" w:beforeAutospacing="1" w:after="0" w:afterAutospacing="1"/>
        <w:ind w:left="720" w:hanging="360"/>
      </w:pPr>
      <w:r>
        <w:t xml:space="preserve">Wait for simulator cycle. </w:t>
      </w:r>
    </w:p>
    <w:p w14:paraId="581DC6F4">
      <w:pPr>
        <w:pStyle w:val="4"/>
        <w:keepNext w:val="0"/>
        <w:keepLines w:val="0"/>
        <w:widowControl/>
        <w:suppressLineNumbers w:val="0"/>
      </w:pPr>
      <w:r>
        <w:t>Expected Result</w:t>
      </w:r>
    </w:p>
    <w:p w14:paraId="3907806F">
      <w:pPr>
        <w:keepNext w:val="0"/>
        <w:keepLines w:val="0"/>
        <w:widowControl/>
        <w:numPr>
          <w:ilvl w:val="0"/>
          <w:numId w:val="19"/>
        </w:numPr>
        <w:suppressLineNumbers w:val="0"/>
        <w:spacing w:before="0" w:beforeAutospacing="1" w:after="0" w:afterAutospacing="1"/>
        <w:ind w:left="720" w:hanging="360"/>
      </w:pPr>
      <w:r>
        <w:t xml:space="preserve">Timestamp updates every 30 seconds. </w:t>
      </w:r>
    </w:p>
    <w:p w14:paraId="35E3E2DD">
      <w:pPr>
        <w:keepNext w:val="0"/>
        <w:keepLines w:val="0"/>
        <w:widowControl/>
        <w:numPr>
          <w:ilvl w:val="0"/>
          <w:numId w:val="19"/>
        </w:numPr>
        <w:suppressLineNumbers w:val="0"/>
        <w:spacing w:before="0" w:beforeAutospacing="1" w:after="0" w:afterAutospacing="1"/>
        <w:ind w:left="720" w:hanging="360"/>
      </w:pPr>
      <w:r>
        <w:t xml:space="preserve">Modem remains marked as active. </w:t>
      </w:r>
    </w:p>
    <w:p w14:paraId="563348A8">
      <w:pPr>
        <w:keepNext w:val="0"/>
        <w:keepLines w:val="0"/>
        <w:widowControl/>
        <w:numPr>
          <w:ilvl w:val="0"/>
          <w:numId w:val="19"/>
        </w:numPr>
        <w:suppressLineNumbers w:val="0"/>
        <w:spacing w:before="0" w:beforeAutospacing="1" w:after="0" w:afterAutospacing="1"/>
        <w:ind w:left="720" w:hanging="360"/>
      </w:pPr>
      <w:r>
        <w:t xml:space="preserve">Monitoring dashboard shows recent activity. </w:t>
      </w:r>
    </w:p>
    <w:p w14:paraId="6DAEC395">
      <w:pPr>
        <w:keepNext w:val="0"/>
        <w:keepLines w:val="0"/>
        <w:widowControl/>
        <w:suppressLineNumbers w:val="0"/>
      </w:pPr>
    </w:p>
    <w:p w14:paraId="5D72823A">
      <w:pPr>
        <w:pStyle w:val="3"/>
        <w:keepNext w:val="0"/>
        <w:keepLines w:val="0"/>
        <w:widowControl/>
        <w:suppressLineNumbers w:val="0"/>
      </w:pPr>
      <w:r>
        <w:t>Test Case 7: Signal Quality Mapping Verification</w:t>
      </w:r>
    </w:p>
    <w:p w14:paraId="270DB1C7">
      <w:pPr>
        <w:pStyle w:val="4"/>
        <w:keepNext w:val="0"/>
        <w:keepLines w:val="0"/>
        <w:widowControl/>
        <w:suppressLineNumbers w:val="0"/>
      </w:pPr>
      <w:r>
        <w:t>Purpose</w:t>
      </w:r>
    </w:p>
    <w:p w14:paraId="4F3809EE">
      <w:pPr>
        <w:pStyle w:val="35"/>
        <w:keepNext w:val="0"/>
        <w:keepLines w:val="0"/>
        <w:widowControl/>
        <w:suppressLineNumbers w:val="0"/>
      </w:pPr>
      <w:r>
        <w:t>Validate UI signal quality labels.</w:t>
      </w:r>
    </w:p>
    <w:p w14:paraId="415D9865">
      <w:pPr>
        <w:pStyle w:val="4"/>
        <w:keepNext w:val="0"/>
        <w:keepLines w:val="0"/>
        <w:widowControl/>
        <w:suppressLineNumbers w:val="0"/>
      </w:pPr>
      <w:r>
        <w:t>Test Data</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2010"/>
      </w:tblGrid>
      <w:tr w14:paraId="687FB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38359CA">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Signal (dBm)</w:t>
            </w:r>
          </w:p>
        </w:tc>
        <w:tc>
          <w:tcPr>
            <w:tcW w:w="0" w:type="auto"/>
            <w:shd w:val="clear" w:color="auto" w:fill="auto"/>
            <w:vAlign w:val="center"/>
          </w:tcPr>
          <w:p w14:paraId="6EE1DCE7">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Expected Quality</w:t>
            </w:r>
          </w:p>
        </w:tc>
      </w:tr>
      <w:tr w14:paraId="0895D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BF0A0F">
            <w:pPr>
              <w:keepNext w:val="0"/>
              <w:keepLines w:val="0"/>
              <w:widowControl/>
              <w:suppressLineNumbers w:val="0"/>
              <w:jc w:val="left"/>
            </w:pPr>
            <w:r>
              <w:rPr>
                <w:rFonts w:ascii="SimSun" w:hAnsi="SimSun" w:eastAsia="SimSun" w:cs="SimSun"/>
                <w:color w:val="1A1A1A"/>
                <w:kern w:val="0"/>
                <w:sz w:val="24"/>
                <w:szCs w:val="24"/>
                <w:lang w:val="en-US" w:eastAsia="zh-CN" w:bidi="ar"/>
              </w:rPr>
              <w:t>-20</w:t>
            </w:r>
          </w:p>
        </w:tc>
        <w:tc>
          <w:tcPr>
            <w:tcW w:w="0" w:type="auto"/>
            <w:shd w:val="clear" w:color="auto" w:fill="auto"/>
            <w:vAlign w:val="center"/>
          </w:tcPr>
          <w:p w14:paraId="10891EE7">
            <w:pPr>
              <w:keepNext w:val="0"/>
              <w:keepLines w:val="0"/>
              <w:widowControl/>
              <w:suppressLineNumbers w:val="0"/>
              <w:jc w:val="left"/>
            </w:pPr>
            <w:r>
              <w:rPr>
                <w:rFonts w:ascii="SimSun" w:hAnsi="SimSun" w:eastAsia="SimSun" w:cs="SimSun"/>
                <w:color w:val="1A1A1A"/>
                <w:kern w:val="0"/>
                <w:sz w:val="24"/>
                <w:szCs w:val="24"/>
                <w:lang w:val="en-US" w:eastAsia="zh-CN" w:bidi="ar"/>
              </w:rPr>
              <w:t>Excellent</w:t>
            </w:r>
          </w:p>
        </w:tc>
      </w:tr>
      <w:tr w14:paraId="64BAD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BEF0DC">
            <w:pPr>
              <w:keepNext w:val="0"/>
              <w:keepLines w:val="0"/>
              <w:widowControl/>
              <w:suppressLineNumbers w:val="0"/>
              <w:jc w:val="left"/>
            </w:pPr>
            <w:r>
              <w:rPr>
                <w:rFonts w:ascii="SimSun" w:hAnsi="SimSun" w:eastAsia="SimSun" w:cs="SimSun"/>
                <w:color w:val="1A1A1A"/>
                <w:kern w:val="0"/>
                <w:sz w:val="24"/>
                <w:szCs w:val="24"/>
                <w:lang w:val="en-US" w:eastAsia="zh-CN" w:bidi="ar"/>
              </w:rPr>
              <w:t>-35</w:t>
            </w:r>
          </w:p>
        </w:tc>
        <w:tc>
          <w:tcPr>
            <w:tcW w:w="0" w:type="auto"/>
            <w:shd w:val="clear" w:color="auto" w:fill="auto"/>
            <w:vAlign w:val="center"/>
          </w:tcPr>
          <w:p w14:paraId="3F435A77">
            <w:pPr>
              <w:keepNext w:val="0"/>
              <w:keepLines w:val="0"/>
              <w:widowControl/>
              <w:suppressLineNumbers w:val="0"/>
              <w:jc w:val="left"/>
            </w:pPr>
            <w:r>
              <w:rPr>
                <w:rFonts w:ascii="SimSun" w:hAnsi="SimSun" w:eastAsia="SimSun" w:cs="SimSun"/>
                <w:color w:val="1A1A1A"/>
                <w:kern w:val="0"/>
                <w:sz w:val="24"/>
                <w:szCs w:val="24"/>
                <w:lang w:val="en-US" w:eastAsia="zh-CN" w:bidi="ar"/>
              </w:rPr>
              <w:t>Very Good</w:t>
            </w:r>
          </w:p>
        </w:tc>
      </w:tr>
      <w:tr w14:paraId="4C523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6EE651">
            <w:pPr>
              <w:keepNext w:val="0"/>
              <w:keepLines w:val="0"/>
              <w:widowControl/>
              <w:suppressLineNumbers w:val="0"/>
              <w:jc w:val="left"/>
            </w:pPr>
            <w:r>
              <w:rPr>
                <w:rFonts w:ascii="SimSun" w:hAnsi="SimSun" w:eastAsia="SimSun" w:cs="SimSun"/>
                <w:color w:val="1A1A1A"/>
                <w:kern w:val="0"/>
                <w:sz w:val="24"/>
                <w:szCs w:val="24"/>
                <w:lang w:val="en-US" w:eastAsia="zh-CN" w:bidi="ar"/>
              </w:rPr>
              <w:t>-60</w:t>
            </w:r>
          </w:p>
        </w:tc>
        <w:tc>
          <w:tcPr>
            <w:tcW w:w="0" w:type="auto"/>
            <w:shd w:val="clear" w:color="auto" w:fill="auto"/>
            <w:vAlign w:val="center"/>
          </w:tcPr>
          <w:p w14:paraId="4250200A">
            <w:pPr>
              <w:keepNext w:val="0"/>
              <w:keepLines w:val="0"/>
              <w:widowControl/>
              <w:suppressLineNumbers w:val="0"/>
              <w:jc w:val="left"/>
            </w:pPr>
            <w:r>
              <w:rPr>
                <w:rFonts w:ascii="SimSun" w:hAnsi="SimSun" w:eastAsia="SimSun" w:cs="SimSun"/>
                <w:color w:val="1A1A1A"/>
                <w:kern w:val="0"/>
                <w:sz w:val="24"/>
                <w:szCs w:val="24"/>
                <w:lang w:val="en-US" w:eastAsia="zh-CN" w:bidi="ar"/>
              </w:rPr>
              <w:t>Good</w:t>
            </w:r>
          </w:p>
        </w:tc>
      </w:tr>
      <w:tr w14:paraId="2D68C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686961">
            <w:pPr>
              <w:keepNext w:val="0"/>
              <w:keepLines w:val="0"/>
              <w:widowControl/>
              <w:suppressLineNumbers w:val="0"/>
              <w:jc w:val="left"/>
            </w:pPr>
            <w:r>
              <w:rPr>
                <w:rFonts w:ascii="SimSun" w:hAnsi="SimSun" w:eastAsia="SimSun" w:cs="SimSun"/>
                <w:color w:val="1A1A1A"/>
                <w:kern w:val="0"/>
                <w:sz w:val="24"/>
                <w:szCs w:val="24"/>
                <w:lang w:val="en-US" w:eastAsia="zh-CN" w:bidi="ar"/>
              </w:rPr>
              <w:t>-80</w:t>
            </w:r>
          </w:p>
        </w:tc>
        <w:tc>
          <w:tcPr>
            <w:tcW w:w="0" w:type="auto"/>
            <w:shd w:val="clear" w:color="auto" w:fill="auto"/>
            <w:vAlign w:val="center"/>
          </w:tcPr>
          <w:p w14:paraId="0C57CA64">
            <w:pPr>
              <w:keepNext w:val="0"/>
              <w:keepLines w:val="0"/>
              <w:widowControl/>
              <w:suppressLineNumbers w:val="0"/>
              <w:jc w:val="left"/>
            </w:pPr>
            <w:r>
              <w:rPr>
                <w:rFonts w:ascii="SimSun" w:hAnsi="SimSun" w:eastAsia="SimSun" w:cs="SimSun"/>
                <w:color w:val="1A1A1A"/>
                <w:kern w:val="0"/>
                <w:sz w:val="24"/>
                <w:szCs w:val="24"/>
                <w:lang w:val="en-US" w:eastAsia="zh-CN" w:bidi="ar"/>
              </w:rPr>
              <w:t>Weak</w:t>
            </w:r>
          </w:p>
        </w:tc>
      </w:tr>
      <w:tr w14:paraId="035DE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50BC4C">
            <w:pPr>
              <w:keepNext w:val="0"/>
              <w:keepLines w:val="0"/>
              <w:widowControl/>
              <w:suppressLineNumbers w:val="0"/>
              <w:jc w:val="left"/>
            </w:pPr>
            <w:r>
              <w:rPr>
                <w:rFonts w:ascii="SimSun" w:hAnsi="SimSun" w:eastAsia="SimSun" w:cs="SimSun"/>
                <w:color w:val="1A1A1A"/>
                <w:kern w:val="0"/>
                <w:sz w:val="24"/>
                <w:szCs w:val="24"/>
                <w:lang w:val="en-US" w:eastAsia="zh-CN" w:bidi="ar"/>
              </w:rPr>
              <w:t>-90</w:t>
            </w:r>
          </w:p>
        </w:tc>
        <w:tc>
          <w:tcPr>
            <w:tcW w:w="0" w:type="auto"/>
            <w:shd w:val="clear" w:color="auto" w:fill="auto"/>
            <w:vAlign w:val="center"/>
          </w:tcPr>
          <w:p w14:paraId="5D542795">
            <w:pPr>
              <w:keepNext w:val="0"/>
              <w:keepLines w:val="0"/>
              <w:widowControl/>
              <w:suppressLineNumbers w:val="0"/>
              <w:jc w:val="left"/>
            </w:pPr>
            <w:r>
              <w:rPr>
                <w:rFonts w:ascii="SimSun" w:hAnsi="SimSun" w:eastAsia="SimSun" w:cs="SimSun"/>
                <w:color w:val="1A1A1A"/>
                <w:kern w:val="0"/>
                <w:sz w:val="24"/>
                <w:szCs w:val="24"/>
                <w:lang w:val="en-US" w:eastAsia="zh-CN" w:bidi="ar"/>
              </w:rPr>
              <w:t>Critical</w:t>
            </w:r>
          </w:p>
        </w:tc>
      </w:tr>
      <w:tr w14:paraId="4B5F9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4EC1C9">
            <w:pPr>
              <w:keepNext w:val="0"/>
              <w:keepLines w:val="0"/>
              <w:widowControl/>
              <w:suppressLineNumbers w:val="0"/>
              <w:jc w:val="left"/>
            </w:pPr>
            <w:r>
              <w:rPr>
                <w:rFonts w:ascii="SimSun" w:hAnsi="SimSun" w:eastAsia="SimSun" w:cs="SimSun"/>
                <w:color w:val="1A1A1A"/>
                <w:kern w:val="0"/>
                <w:sz w:val="24"/>
                <w:szCs w:val="24"/>
                <w:lang w:val="en-US" w:eastAsia="zh-CN" w:bidi="ar"/>
              </w:rPr>
              <w:t>-100</w:t>
            </w:r>
          </w:p>
        </w:tc>
        <w:tc>
          <w:tcPr>
            <w:tcW w:w="0" w:type="auto"/>
            <w:shd w:val="clear" w:color="auto" w:fill="auto"/>
            <w:vAlign w:val="center"/>
          </w:tcPr>
          <w:p w14:paraId="461268FF">
            <w:pPr>
              <w:keepNext w:val="0"/>
              <w:keepLines w:val="0"/>
              <w:widowControl/>
              <w:suppressLineNumbers w:val="0"/>
              <w:jc w:val="left"/>
            </w:pPr>
            <w:r>
              <w:rPr>
                <w:rFonts w:ascii="SimSun" w:hAnsi="SimSun" w:eastAsia="SimSun" w:cs="SimSun"/>
                <w:color w:val="1A1A1A"/>
                <w:kern w:val="0"/>
                <w:sz w:val="24"/>
                <w:szCs w:val="24"/>
                <w:lang w:val="en-US" w:eastAsia="zh-CN" w:bidi="ar"/>
              </w:rPr>
              <w:t>Offline</w:t>
            </w:r>
          </w:p>
        </w:tc>
      </w:tr>
    </w:tbl>
    <w:p w14:paraId="2544B3C9">
      <w:pPr>
        <w:pStyle w:val="4"/>
        <w:keepNext w:val="0"/>
        <w:keepLines w:val="0"/>
        <w:widowControl/>
        <w:suppressLineNumbers w:val="0"/>
      </w:pPr>
      <w:r>
        <w:t>Expected Result</w:t>
      </w:r>
    </w:p>
    <w:p w14:paraId="4BC8FB2B">
      <w:pPr>
        <w:pStyle w:val="35"/>
        <w:keepNext w:val="0"/>
        <w:keepLines w:val="0"/>
        <w:widowControl/>
        <w:suppressLineNumbers w:val="0"/>
      </w:pPr>
      <w:r>
        <w:t>UI displays correct signal quality labels.</w:t>
      </w:r>
    </w:p>
    <w:p w14:paraId="7EB09211">
      <w:pPr>
        <w:keepNext w:val="0"/>
        <w:keepLines w:val="0"/>
        <w:widowControl/>
        <w:suppressLineNumbers w:val="0"/>
      </w:pPr>
    </w:p>
    <w:p w14:paraId="4673C973">
      <w:pPr>
        <w:pStyle w:val="3"/>
        <w:keepNext w:val="0"/>
        <w:keepLines w:val="0"/>
        <w:widowControl/>
        <w:suppressLineNumbers w:val="0"/>
      </w:pPr>
      <w:r>
        <w:t>Overall Test Result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801"/>
      </w:tblGrid>
      <w:tr w14:paraId="2C600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4D1319A">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Test Case</w:t>
            </w:r>
          </w:p>
        </w:tc>
        <w:tc>
          <w:tcPr>
            <w:tcW w:w="0" w:type="auto"/>
            <w:shd w:val="clear" w:color="auto" w:fill="auto"/>
            <w:vAlign w:val="center"/>
          </w:tcPr>
          <w:p w14:paraId="7C8AD052">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Result</w:t>
            </w:r>
          </w:p>
        </w:tc>
      </w:tr>
      <w:tr w14:paraId="19AE9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E80494">
            <w:pPr>
              <w:keepNext w:val="0"/>
              <w:keepLines w:val="0"/>
              <w:widowControl/>
              <w:suppressLineNumbers w:val="0"/>
              <w:jc w:val="left"/>
            </w:pPr>
            <w:r>
              <w:rPr>
                <w:rFonts w:ascii="SimSun" w:hAnsi="SimSun" w:eastAsia="SimSun" w:cs="SimSun"/>
                <w:color w:val="1A1A1A"/>
                <w:kern w:val="0"/>
                <w:sz w:val="24"/>
                <w:szCs w:val="24"/>
                <w:lang w:val="en-US" w:eastAsia="zh-CN" w:bidi="ar"/>
              </w:rPr>
              <w:t>Simulator Startup</w:t>
            </w:r>
          </w:p>
        </w:tc>
        <w:tc>
          <w:tcPr>
            <w:tcW w:w="0" w:type="auto"/>
            <w:shd w:val="clear" w:color="auto" w:fill="auto"/>
            <w:vAlign w:val="center"/>
          </w:tcPr>
          <w:p w14:paraId="4D64BA6F">
            <w:pPr>
              <w:keepNext w:val="0"/>
              <w:keepLines w:val="0"/>
              <w:widowControl/>
              <w:suppressLineNumbers w:val="0"/>
              <w:jc w:val="left"/>
            </w:pPr>
            <w:r>
              <w:rPr>
                <w:rFonts w:ascii="SimSun" w:hAnsi="SimSun" w:eastAsia="SimSun" w:cs="SimSun"/>
                <w:color w:val="1A1A1A"/>
                <w:kern w:val="0"/>
                <w:sz w:val="24"/>
                <w:szCs w:val="24"/>
                <w:lang w:val="en-US" w:eastAsia="zh-CN" w:bidi="ar"/>
              </w:rPr>
              <w:t>Pass</w:t>
            </w:r>
          </w:p>
        </w:tc>
      </w:tr>
      <w:tr w14:paraId="7624E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9955EC">
            <w:pPr>
              <w:keepNext w:val="0"/>
              <w:keepLines w:val="0"/>
              <w:widowControl/>
              <w:suppressLineNumbers w:val="0"/>
              <w:jc w:val="left"/>
            </w:pPr>
            <w:r>
              <w:rPr>
                <w:rFonts w:ascii="SimSun" w:hAnsi="SimSun" w:eastAsia="SimSun" w:cs="SimSun"/>
                <w:color w:val="1A1A1A"/>
                <w:kern w:val="0"/>
                <w:sz w:val="24"/>
                <w:szCs w:val="24"/>
                <w:lang w:val="en-US" w:eastAsia="zh-CN" w:bidi="ar"/>
              </w:rPr>
              <w:t>Periodic Updates</w:t>
            </w:r>
          </w:p>
        </w:tc>
        <w:tc>
          <w:tcPr>
            <w:tcW w:w="0" w:type="auto"/>
            <w:shd w:val="clear" w:color="auto" w:fill="auto"/>
            <w:vAlign w:val="center"/>
          </w:tcPr>
          <w:p w14:paraId="265089CE">
            <w:pPr>
              <w:keepNext w:val="0"/>
              <w:keepLines w:val="0"/>
              <w:widowControl/>
              <w:suppressLineNumbers w:val="0"/>
              <w:jc w:val="left"/>
            </w:pPr>
            <w:r>
              <w:rPr>
                <w:rFonts w:ascii="SimSun" w:hAnsi="SimSun" w:eastAsia="SimSun" w:cs="SimSun"/>
                <w:color w:val="1A1A1A"/>
                <w:kern w:val="0"/>
                <w:sz w:val="24"/>
                <w:szCs w:val="24"/>
                <w:lang w:val="en-US" w:eastAsia="zh-CN" w:bidi="ar"/>
              </w:rPr>
              <w:t>Pass</w:t>
            </w:r>
          </w:p>
        </w:tc>
      </w:tr>
      <w:tr w14:paraId="1BA45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6CF9AF">
            <w:pPr>
              <w:keepNext w:val="0"/>
              <w:keepLines w:val="0"/>
              <w:widowControl/>
              <w:suppressLineNumbers w:val="0"/>
              <w:jc w:val="left"/>
            </w:pPr>
            <w:r>
              <w:rPr>
                <w:rFonts w:ascii="SimSun" w:hAnsi="SimSun" w:eastAsia="SimSun" w:cs="SimSun"/>
                <w:color w:val="1A1A1A"/>
                <w:kern w:val="0"/>
                <w:sz w:val="24"/>
                <w:szCs w:val="24"/>
                <w:lang w:val="en-US" w:eastAsia="zh-CN" w:bidi="ar"/>
              </w:rPr>
              <w:t>Signal Fluctuation</w:t>
            </w:r>
          </w:p>
        </w:tc>
        <w:tc>
          <w:tcPr>
            <w:tcW w:w="0" w:type="auto"/>
            <w:shd w:val="clear" w:color="auto" w:fill="auto"/>
            <w:vAlign w:val="center"/>
          </w:tcPr>
          <w:p w14:paraId="5238BA0B">
            <w:pPr>
              <w:keepNext w:val="0"/>
              <w:keepLines w:val="0"/>
              <w:widowControl/>
              <w:suppressLineNumbers w:val="0"/>
              <w:jc w:val="left"/>
            </w:pPr>
            <w:r>
              <w:rPr>
                <w:rFonts w:ascii="SimSun" w:hAnsi="SimSun" w:eastAsia="SimSun" w:cs="SimSun"/>
                <w:color w:val="1A1A1A"/>
                <w:kern w:val="0"/>
                <w:sz w:val="24"/>
                <w:szCs w:val="24"/>
                <w:lang w:val="en-US" w:eastAsia="zh-CN" w:bidi="ar"/>
              </w:rPr>
              <w:t>Pass</w:t>
            </w:r>
          </w:p>
        </w:tc>
      </w:tr>
      <w:tr w14:paraId="3A328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152849">
            <w:pPr>
              <w:keepNext w:val="0"/>
              <w:keepLines w:val="0"/>
              <w:widowControl/>
              <w:suppressLineNumbers w:val="0"/>
              <w:jc w:val="left"/>
            </w:pPr>
            <w:r>
              <w:rPr>
                <w:rFonts w:ascii="SimSun" w:hAnsi="SimSun" w:eastAsia="SimSun" w:cs="SimSun"/>
                <w:color w:val="1A1A1A"/>
                <w:kern w:val="0"/>
                <w:sz w:val="24"/>
                <w:szCs w:val="24"/>
                <w:lang w:val="en-US" w:eastAsia="zh-CN" w:bidi="ar"/>
              </w:rPr>
              <w:t>Reboot Simulation</w:t>
            </w:r>
          </w:p>
        </w:tc>
        <w:tc>
          <w:tcPr>
            <w:tcW w:w="0" w:type="auto"/>
            <w:shd w:val="clear" w:color="auto" w:fill="auto"/>
            <w:vAlign w:val="center"/>
          </w:tcPr>
          <w:p w14:paraId="3DF428A1">
            <w:pPr>
              <w:keepNext w:val="0"/>
              <w:keepLines w:val="0"/>
              <w:widowControl/>
              <w:suppressLineNumbers w:val="0"/>
              <w:jc w:val="left"/>
            </w:pPr>
            <w:r>
              <w:rPr>
                <w:rFonts w:ascii="SimSun" w:hAnsi="SimSun" w:eastAsia="SimSun" w:cs="SimSun"/>
                <w:color w:val="1A1A1A"/>
                <w:kern w:val="0"/>
                <w:sz w:val="24"/>
                <w:szCs w:val="24"/>
                <w:lang w:val="en-US" w:eastAsia="zh-CN" w:bidi="ar"/>
              </w:rPr>
              <w:t>Pass</w:t>
            </w:r>
          </w:p>
        </w:tc>
      </w:tr>
      <w:tr w14:paraId="5F39D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0E0B98">
            <w:pPr>
              <w:keepNext w:val="0"/>
              <w:keepLines w:val="0"/>
              <w:widowControl/>
              <w:suppressLineNumbers w:val="0"/>
              <w:jc w:val="left"/>
            </w:pPr>
            <w:r>
              <w:rPr>
                <w:rFonts w:ascii="SimSun" w:hAnsi="SimSun" w:eastAsia="SimSun" w:cs="SimSun"/>
                <w:color w:val="1A1A1A"/>
                <w:kern w:val="0"/>
                <w:sz w:val="24"/>
                <w:szCs w:val="24"/>
                <w:lang w:val="en-US" w:eastAsia="zh-CN" w:bidi="ar"/>
              </w:rPr>
              <w:t>Recovery Process</w:t>
            </w:r>
          </w:p>
        </w:tc>
        <w:tc>
          <w:tcPr>
            <w:tcW w:w="0" w:type="auto"/>
            <w:shd w:val="clear" w:color="auto" w:fill="auto"/>
            <w:vAlign w:val="center"/>
          </w:tcPr>
          <w:p w14:paraId="4A51385A">
            <w:pPr>
              <w:keepNext w:val="0"/>
              <w:keepLines w:val="0"/>
              <w:widowControl/>
              <w:suppressLineNumbers w:val="0"/>
              <w:jc w:val="left"/>
            </w:pPr>
            <w:r>
              <w:rPr>
                <w:rFonts w:ascii="SimSun" w:hAnsi="SimSun" w:eastAsia="SimSun" w:cs="SimSun"/>
                <w:color w:val="1A1A1A"/>
                <w:kern w:val="0"/>
                <w:sz w:val="24"/>
                <w:szCs w:val="24"/>
                <w:lang w:val="en-US" w:eastAsia="zh-CN" w:bidi="ar"/>
              </w:rPr>
              <w:t>Pass</w:t>
            </w:r>
          </w:p>
        </w:tc>
      </w:tr>
      <w:tr w14:paraId="1EED8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FFFD1B">
            <w:pPr>
              <w:keepNext w:val="0"/>
              <w:keepLines w:val="0"/>
              <w:widowControl/>
              <w:suppressLineNumbers w:val="0"/>
              <w:jc w:val="left"/>
            </w:pPr>
            <w:r>
              <w:rPr>
                <w:rFonts w:ascii="SimSun" w:hAnsi="SimSun" w:eastAsia="SimSun" w:cs="SimSun"/>
                <w:color w:val="1A1A1A"/>
                <w:kern w:val="0"/>
                <w:sz w:val="24"/>
                <w:szCs w:val="24"/>
                <w:lang w:val="en-US" w:eastAsia="zh-CN" w:bidi="ar"/>
              </w:rPr>
              <w:t>Timestamp Updates</w:t>
            </w:r>
          </w:p>
        </w:tc>
        <w:tc>
          <w:tcPr>
            <w:tcW w:w="0" w:type="auto"/>
            <w:shd w:val="clear" w:color="auto" w:fill="auto"/>
            <w:vAlign w:val="center"/>
          </w:tcPr>
          <w:p w14:paraId="7F04EF6C">
            <w:pPr>
              <w:keepNext w:val="0"/>
              <w:keepLines w:val="0"/>
              <w:widowControl/>
              <w:suppressLineNumbers w:val="0"/>
              <w:jc w:val="left"/>
            </w:pPr>
            <w:r>
              <w:rPr>
                <w:rFonts w:ascii="SimSun" w:hAnsi="SimSun" w:eastAsia="SimSun" w:cs="SimSun"/>
                <w:color w:val="1A1A1A"/>
                <w:kern w:val="0"/>
                <w:sz w:val="24"/>
                <w:szCs w:val="24"/>
                <w:lang w:val="en-US" w:eastAsia="zh-CN" w:bidi="ar"/>
              </w:rPr>
              <w:t>Pass</w:t>
            </w:r>
          </w:p>
        </w:tc>
      </w:tr>
      <w:tr w14:paraId="28609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1CE2DE">
            <w:pPr>
              <w:keepNext w:val="0"/>
              <w:keepLines w:val="0"/>
              <w:widowControl/>
              <w:suppressLineNumbers w:val="0"/>
              <w:jc w:val="left"/>
            </w:pPr>
            <w:r>
              <w:rPr>
                <w:rFonts w:ascii="SimSun" w:hAnsi="SimSun" w:eastAsia="SimSun" w:cs="SimSun"/>
                <w:color w:val="1A1A1A"/>
                <w:kern w:val="0"/>
                <w:sz w:val="24"/>
                <w:szCs w:val="24"/>
                <w:lang w:val="en-US" w:eastAsia="zh-CN" w:bidi="ar"/>
              </w:rPr>
              <w:t>Quality Mapping</w:t>
            </w:r>
          </w:p>
        </w:tc>
        <w:tc>
          <w:tcPr>
            <w:tcW w:w="0" w:type="auto"/>
            <w:shd w:val="clear" w:color="auto" w:fill="auto"/>
            <w:vAlign w:val="center"/>
          </w:tcPr>
          <w:p w14:paraId="3F3B0013">
            <w:pPr>
              <w:keepNext w:val="0"/>
              <w:keepLines w:val="0"/>
              <w:widowControl/>
              <w:suppressLineNumbers w:val="0"/>
              <w:jc w:val="left"/>
            </w:pPr>
            <w:r>
              <w:rPr>
                <w:rFonts w:ascii="SimSun" w:hAnsi="SimSun" w:eastAsia="SimSun" w:cs="SimSun"/>
                <w:color w:val="1A1A1A"/>
                <w:kern w:val="0"/>
                <w:sz w:val="24"/>
                <w:szCs w:val="24"/>
                <w:lang w:val="en-US" w:eastAsia="zh-CN" w:bidi="ar"/>
              </w:rPr>
              <w:t>Pass</w:t>
            </w:r>
          </w:p>
        </w:tc>
      </w:tr>
    </w:tbl>
    <w:p w14:paraId="22BC03A2">
      <w:pPr>
        <w:pStyle w:val="4"/>
        <w:keepNext w:val="0"/>
        <w:keepLines w:val="0"/>
        <w:widowControl/>
        <w:suppressLineNumbers w:val="0"/>
      </w:pPr>
      <w:r>
        <w:t>Conclusion</w:t>
      </w:r>
    </w:p>
    <w:p w14:paraId="6C55B969">
      <w:pPr>
        <w:pStyle w:val="35"/>
        <w:keepNext w:val="0"/>
        <w:keepLines w:val="0"/>
        <w:widowControl/>
        <w:suppressLineNumbers w:val="0"/>
      </w:pPr>
      <w:r>
        <w:t xml:space="preserve">The </w:t>
      </w:r>
      <w:r>
        <w:rPr>
          <w:rStyle w:val="36"/>
        </w:rPr>
        <w:t>Hardware Simulator Service</w:t>
      </w:r>
      <w:r>
        <w:t xml:space="preserve"> successfully emulates real modem/ONT behavior by generating realistic signal updates, heartbeat synchronization, reboot recovery, and online/offline transitions. This allows complete testing of the modem monitoring and remote reboot functionality without requiring physical networking hardware. The simulator provides a reliable development environment until integration with real devices through technologies such as SNMP or TR-069.</w:t>
      </w:r>
    </w:p>
    <w:p w14:paraId="468D3801">
      <w:pPr>
        <w:rPr>
          <w:sz w:val="30"/>
          <w:szCs w:val="30"/>
        </w:rPr>
      </w:pPr>
      <w:r>
        <w:rPr>
          <w:sz w:val="30"/>
          <w:szCs w:val="30"/>
        </w:rPr>
        <w:br w:type="page"/>
      </w:r>
    </w:p>
    <w:p w14:paraId="2C33F763">
      <w:pPr>
        <w:pStyle w:val="2"/>
        <w:rPr>
          <w:sz w:val="30"/>
          <w:szCs w:val="30"/>
        </w:rPr>
      </w:pPr>
      <w:r>
        <w:rPr>
          <w:sz w:val="30"/>
          <w:szCs w:val="30"/>
        </w:rPr>
        <w:t>24. Theming &amp; UI/UX Design System</w:t>
      </w:r>
    </w:p>
    <w:p w14:paraId="37F63CFD">
      <w:pPr>
        <w:pStyle w:val="3"/>
        <w:rPr>
          <w:sz w:val="30"/>
          <w:szCs w:val="30"/>
        </w:rPr>
      </w:pPr>
      <w:r>
        <w:rPr>
          <w:sz w:val="30"/>
          <w:szCs w:val="30"/>
        </w:rPr>
        <w:t>24.1 Color Palette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8784153">
        <w:tblPrEx>
          <w:tblCellMar>
            <w:top w:w="0" w:type="dxa"/>
            <w:left w:w="108" w:type="dxa"/>
            <w:bottom w:w="0" w:type="dxa"/>
            <w:right w:w="108" w:type="dxa"/>
          </w:tblCellMar>
        </w:tblPrEx>
        <w:trPr>
          <w:jc w:val="center"/>
        </w:trPr>
        <w:tc>
          <w:tcPr>
            <w:tcW w:w="3135" w:type="dxa"/>
            <w:shd w:val="clear" w:color="auto" w:fill="0A2540"/>
          </w:tcPr>
          <w:p w14:paraId="6458558F">
            <w:pPr>
              <w:jc w:val="center"/>
              <w:rPr>
                <w:sz w:val="30"/>
                <w:szCs w:val="30"/>
              </w:rPr>
            </w:pPr>
            <w:r>
              <w:rPr>
                <w:b/>
                <w:color w:val="FFFFFF"/>
                <w:sz w:val="30"/>
                <w:szCs w:val="30"/>
              </w:rPr>
              <w:t>Color</w:t>
            </w:r>
          </w:p>
        </w:tc>
        <w:tc>
          <w:tcPr>
            <w:tcW w:w="3135" w:type="dxa"/>
            <w:shd w:val="clear" w:color="auto" w:fill="0A2540"/>
          </w:tcPr>
          <w:p w14:paraId="2B244290">
            <w:pPr>
              <w:jc w:val="center"/>
              <w:rPr>
                <w:sz w:val="30"/>
                <w:szCs w:val="30"/>
              </w:rPr>
            </w:pPr>
            <w:r>
              <w:rPr>
                <w:b/>
                <w:color w:val="FFFFFF"/>
                <w:sz w:val="30"/>
                <w:szCs w:val="30"/>
              </w:rPr>
              <w:t>Hex Code</w:t>
            </w:r>
          </w:p>
        </w:tc>
        <w:tc>
          <w:tcPr>
            <w:tcW w:w="3135" w:type="dxa"/>
            <w:shd w:val="clear" w:color="auto" w:fill="0A2540"/>
          </w:tcPr>
          <w:p w14:paraId="21FAE43E">
            <w:pPr>
              <w:jc w:val="center"/>
              <w:rPr>
                <w:sz w:val="30"/>
                <w:szCs w:val="30"/>
              </w:rPr>
            </w:pPr>
            <w:r>
              <w:rPr>
                <w:b/>
                <w:color w:val="FFFFFF"/>
                <w:sz w:val="30"/>
                <w:szCs w:val="30"/>
              </w:rPr>
              <w:t>Usage</w:t>
            </w:r>
          </w:p>
        </w:tc>
      </w:tr>
      <w:tr w14:paraId="7D0E8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AA93BD3">
            <w:pPr>
              <w:rPr>
                <w:sz w:val="30"/>
                <w:szCs w:val="30"/>
              </w:rPr>
            </w:pPr>
            <w:r>
              <w:rPr>
                <w:sz w:val="30"/>
                <w:szCs w:val="30"/>
              </w:rPr>
              <w:t>Primary (Gold)</w:t>
            </w:r>
          </w:p>
        </w:tc>
        <w:tc>
          <w:tcPr>
            <w:tcW w:w="3135" w:type="dxa"/>
          </w:tcPr>
          <w:p w14:paraId="694FFEDD">
            <w:pPr>
              <w:rPr>
                <w:sz w:val="30"/>
                <w:szCs w:val="30"/>
              </w:rPr>
            </w:pPr>
            <w:r>
              <w:rPr>
                <w:sz w:val="30"/>
                <w:szCs w:val="30"/>
              </w:rPr>
              <w:t>#F9B515</w:t>
            </w:r>
          </w:p>
        </w:tc>
        <w:tc>
          <w:tcPr>
            <w:tcW w:w="3135" w:type="dxa"/>
          </w:tcPr>
          <w:p w14:paraId="4F0D540B">
            <w:pPr>
              <w:rPr>
                <w:sz w:val="30"/>
                <w:szCs w:val="30"/>
              </w:rPr>
            </w:pPr>
            <w:r>
              <w:rPr>
                <w:sz w:val="30"/>
                <w:szCs w:val="30"/>
              </w:rPr>
              <w:t>Primary actions, buttons, highlights</w:t>
            </w:r>
          </w:p>
        </w:tc>
      </w:tr>
      <w:tr w14:paraId="4000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EC9C003">
            <w:pPr>
              <w:rPr>
                <w:sz w:val="30"/>
                <w:szCs w:val="30"/>
              </w:rPr>
            </w:pPr>
            <w:r>
              <w:rPr>
                <w:sz w:val="30"/>
                <w:szCs w:val="30"/>
              </w:rPr>
              <w:t>Navy</w:t>
            </w:r>
          </w:p>
        </w:tc>
        <w:tc>
          <w:tcPr>
            <w:tcW w:w="3135" w:type="dxa"/>
          </w:tcPr>
          <w:p w14:paraId="187975E5">
            <w:pPr>
              <w:rPr>
                <w:sz w:val="30"/>
                <w:szCs w:val="30"/>
              </w:rPr>
            </w:pPr>
            <w:r>
              <w:rPr>
                <w:sz w:val="30"/>
                <w:szCs w:val="30"/>
              </w:rPr>
              <w:t>#0A2540</w:t>
            </w:r>
          </w:p>
        </w:tc>
        <w:tc>
          <w:tcPr>
            <w:tcW w:w="3135" w:type="dxa"/>
          </w:tcPr>
          <w:p w14:paraId="13A2A717">
            <w:pPr>
              <w:rPr>
                <w:sz w:val="30"/>
                <w:szCs w:val="30"/>
              </w:rPr>
            </w:pPr>
            <w:r>
              <w:rPr>
                <w:sz w:val="30"/>
                <w:szCs w:val="30"/>
              </w:rPr>
              <w:t>App bar, dark backgrounds, headings</w:t>
            </w:r>
          </w:p>
        </w:tc>
      </w:tr>
      <w:tr w14:paraId="0B0E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EDAE348">
            <w:pPr>
              <w:rPr>
                <w:sz w:val="30"/>
                <w:szCs w:val="30"/>
              </w:rPr>
            </w:pPr>
            <w:r>
              <w:rPr>
                <w:sz w:val="30"/>
                <w:szCs w:val="30"/>
              </w:rPr>
              <w:t>Background Light</w:t>
            </w:r>
          </w:p>
        </w:tc>
        <w:tc>
          <w:tcPr>
            <w:tcW w:w="3135" w:type="dxa"/>
          </w:tcPr>
          <w:p w14:paraId="423C56E0">
            <w:pPr>
              <w:rPr>
                <w:sz w:val="30"/>
                <w:szCs w:val="30"/>
              </w:rPr>
            </w:pPr>
            <w:r>
              <w:rPr>
                <w:sz w:val="30"/>
                <w:szCs w:val="30"/>
              </w:rPr>
              <w:t>#F8F7F5</w:t>
            </w:r>
          </w:p>
        </w:tc>
        <w:tc>
          <w:tcPr>
            <w:tcW w:w="3135" w:type="dxa"/>
          </w:tcPr>
          <w:p w14:paraId="65FA6127">
            <w:pPr>
              <w:rPr>
                <w:sz w:val="30"/>
                <w:szCs w:val="30"/>
              </w:rPr>
            </w:pPr>
            <w:r>
              <w:rPr>
                <w:sz w:val="30"/>
                <w:szCs w:val="30"/>
              </w:rPr>
              <w:t>Light mode scaffold background</w:t>
            </w:r>
          </w:p>
        </w:tc>
      </w:tr>
      <w:tr w14:paraId="0BD5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7CE32ED">
            <w:pPr>
              <w:rPr>
                <w:sz w:val="30"/>
                <w:szCs w:val="30"/>
              </w:rPr>
            </w:pPr>
            <w:r>
              <w:rPr>
                <w:sz w:val="30"/>
                <w:szCs w:val="30"/>
              </w:rPr>
              <w:t>Background Dark</w:t>
            </w:r>
          </w:p>
        </w:tc>
        <w:tc>
          <w:tcPr>
            <w:tcW w:w="3135" w:type="dxa"/>
          </w:tcPr>
          <w:p w14:paraId="7E70BCEB">
            <w:pPr>
              <w:rPr>
                <w:sz w:val="30"/>
                <w:szCs w:val="30"/>
              </w:rPr>
            </w:pPr>
            <w:r>
              <w:rPr>
                <w:sz w:val="30"/>
                <w:szCs w:val="30"/>
              </w:rPr>
              <w:t>#231D0F</w:t>
            </w:r>
          </w:p>
        </w:tc>
        <w:tc>
          <w:tcPr>
            <w:tcW w:w="3135" w:type="dxa"/>
          </w:tcPr>
          <w:p w14:paraId="66E70CF5">
            <w:pPr>
              <w:rPr>
                <w:sz w:val="30"/>
                <w:szCs w:val="30"/>
              </w:rPr>
            </w:pPr>
            <w:r>
              <w:rPr>
                <w:sz w:val="30"/>
                <w:szCs w:val="30"/>
              </w:rPr>
              <w:t>Dark mode surface color</w:t>
            </w:r>
          </w:p>
        </w:tc>
      </w:tr>
    </w:tbl>
    <w:p w14:paraId="6A0896B8">
      <w:pPr>
        <w:rPr>
          <w:sz w:val="30"/>
          <w:szCs w:val="30"/>
        </w:rPr>
      </w:pPr>
    </w:p>
    <w:p w14:paraId="20D39700">
      <w:pPr>
        <w:pStyle w:val="3"/>
        <w:rPr>
          <w:sz w:val="30"/>
          <w:szCs w:val="30"/>
        </w:rPr>
      </w:pPr>
      <w:r>
        <w:rPr>
          <w:sz w:val="30"/>
          <w:szCs w:val="30"/>
        </w:rPr>
        <w:t>24.2 Typography</w:t>
      </w:r>
    </w:p>
    <w:p w14:paraId="143F747E">
      <w:pPr>
        <w:rPr>
          <w:sz w:val="30"/>
          <w:szCs w:val="30"/>
        </w:rPr>
      </w:pPr>
      <w:r>
        <w:rPr>
          <w:sz w:val="30"/>
          <w:szCs w:val="30"/>
        </w:rPr>
        <w:t>The app uses Google Fonts Space Grotesk as its primary typeface, providing a modern, technical aesthetic.</w:t>
      </w:r>
    </w:p>
    <w:p w14:paraId="0650C280">
      <w:pPr>
        <w:pStyle w:val="3"/>
        <w:rPr>
          <w:sz w:val="30"/>
          <w:szCs w:val="30"/>
        </w:rPr>
      </w:pPr>
      <w:r>
        <w:rPr>
          <w:sz w:val="30"/>
          <w:szCs w:val="30"/>
        </w:rPr>
        <w:t>24.3 Material Design 3</w:t>
      </w:r>
    </w:p>
    <w:p w14:paraId="325FC64C">
      <w:pPr>
        <w:rPr>
          <w:sz w:val="30"/>
          <w:szCs w:val="30"/>
        </w:rPr>
      </w:pPr>
      <w:r>
        <w:rPr>
          <w:sz w:val="30"/>
          <w:szCs w:val="30"/>
        </w:rPr>
        <w:t>FiberJet uses Material Design 3 (useMaterial3: true) with custom ColorScheme for both light and dark themes.</w:t>
      </w:r>
    </w:p>
    <w:p w14:paraId="33D9E072">
      <w:pPr>
        <w:pStyle w:val="3"/>
        <w:rPr>
          <w:sz w:val="30"/>
          <w:szCs w:val="30"/>
        </w:rPr>
      </w:pPr>
      <w:r>
        <w:rPr>
          <w:sz w:val="30"/>
          <w:szCs w:val="30"/>
        </w:rPr>
        <w:t>24.4 Component Styling</w:t>
      </w:r>
    </w:p>
    <w:p w14:paraId="6C5C636C">
      <w:pPr>
        <w:pStyle w:val="25"/>
        <w:rPr>
          <w:sz w:val="30"/>
          <w:szCs w:val="30"/>
        </w:rPr>
      </w:pPr>
      <w:r>
        <w:rPr>
          <w:sz w:val="30"/>
          <w:szCs w:val="30"/>
        </w:rPr>
        <w:t>Elevated buttons: Gold background, navy text, fully rounded (radius 999), 56px height</w:t>
      </w:r>
    </w:p>
    <w:p w14:paraId="18B5D048">
      <w:pPr>
        <w:pStyle w:val="25"/>
        <w:rPr>
          <w:sz w:val="30"/>
          <w:szCs w:val="30"/>
        </w:rPr>
      </w:pPr>
      <w:r>
        <w:rPr>
          <w:sz w:val="30"/>
          <w:szCs w:val="30"/>
        </w:rPr>
        <w:t>App bars: Navy background, white text, centered title</w:t>
      </w:r>
    </w:p>
    <w:p w14:paraId="5A2BD34F">
      <w:pPr>
        <w:rPr>
          <w:sz w:val="30"/>
          <w:szCs w:val="30"/>
        </w:rPr>
      </w:pPr>
      <w:r>
        <w:rPr>
          <w:sz w:val="30"/>
          <w:szCs w:val="30"/>
        </w:rPr>
        <w:br w:type="page"/>
      </w:r>
    </w:p>
    <w:p w14:paraId="262C5639">
      <w:pPr>
        <w:pStyle w:val="2"/>
        <w:rPr>
          <w:sz w:val="30"/>
          <w:szCs w:val="30"/>
        </w:rPr>
      </w:pPr>
      <w:r>
        <w:rPr>
          <w:sz w:val="30"/>
          <w:szCs w:val="30"/>
        </w:rPr>
        <w:t>25. API Endpoint Reference</w:t>
      </w:r>
    </w:p>
    <w:p w14:paraId="4027F24E">
      <w:pPr>
        <w:pStyle w:val="3"/>
        <w:rPr>
          <w:sz w:val="30"/>
          <w:szCs w:val="30"/>
        </w:rPr>
      </w:pPr>
      <w:r>
        <w:rPr>
          <w:sz w:val="30"/>
          <w:szCs w:val="30"/>
        </w:rPr>
        <w:t>25.1 Authentication Endpoints (/api/v1/auth/)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11D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51" w:type="dxa"/>
            <w:shd w:val="clear" w:color="auto" w:fill="0A2540"/>
          </w:tcPr>
          <w:p w14:paraId="1243560A">
            <w:pPr>
              <w:jc w:val="center"/>
              <w:rPr>
                <w:sz w:val="30"/>
                <w:szCs w:val="30"/>
              </w:rPr>
            </w:pPr>
            <w:r>
              <w:rPr>
                <w:b/>
                <w:color w:val="FFFFFF"/>
                <w:sz w:val="30"/>
                <w:szCs w:val="30"/>
              </w:rPr>
              <w:t>Method</w:t>
            </w:r>
          </w:p>
        </w:tc>
        <w:tc>
          <w:tcPr>
            <w:tcW w:w="2351" w:type="dxa"/>
            <w:shd w:val="clear" w:color="auto" w:fill="0A2540"/>
          </w:tcPr>
          <w:p w14:paraId="6849FEA2">
            <w:pPr>
              <w:jc w:val="center"/>
              <w:rPr>
                <w:sz w:val="30"/>
                <w:szCs w:val="30"/>
              </w:rPr>
            </w:pPr>
            <w:r>
              <w:rPr>
                <w:b/>
                <w:color w:val="FFFFFF"/>
                <w:sz w:val="30"/>
                <w:szCs w:val="30"/>
              </w:rPr>
              <w:t>Endpoint</w:t>
            </w:r>
          </w:p>
        </w:tc>
        <w:tc>
          <w:tcPr>
            <w:tcW w:w="2351" w:type="dxa"/>
            <w:shd w:val="clear" w:color="auto" w:fill="0A2540"/>
          </w:tcPr>
          <w:p w14:paraId="1BFC2287">
            <w:pPr>
              <w:jc w:val="center"/>
              <w:rPr>
                <w:sz w:val="30"/>
                <w:szCs w:val="30"/>
              </w:rPr>
            </w:pPr>
            <w:r>
              <w:rPr>
                <w:b/>
                <w:color w:val="FFFFFF"/>
                <w:sz w:val="30"/>
                <w:szCs w:val="30"/>
              </w:rPr>
              <w:t>Description</w:t>
            </w:r>
          </w:p>
        </w:tc>
        <w:tc>
          <w:tcPr>
            <w:tcW w:w="2351" w:type="dxa"/>
            <w:shd w:val="clear" w:color="auto" w:fill="0A2540"/>
          </w:tcPr>
          <w:p w14:paraId="11F8B4E1">
            <w:pPr>
              <w:jc w:val="center"/>
              <w:rPr>
                <w:sz w:val="30"/>
                <w:szCs w:val="30"/>
              </w:rPr>
            </w:pPr>
            <w:r>
              <w:rPr>
                <w:b/>
                <w:color w:val="FFFFFF"/>
                <w:sz w:val="30"/>
                <w:szCs w:val="30"/>
              </w:rPr>
              <w:t>Auth Required</w:t>
            </w:r>
          </w:p>
        </w:tc>
      </w:tr>
      <w:tr w14:paraId="23FE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A5EDBE3">
            <w:pPr>
              <w:rPr>
                <w:sz w:val="30"/>
                <w:szCs w:val="30"/>
              </w:rPr>
            </w:pPr>
            <w:r>
              <w:rPr>
                <w:sz w:val="30"/>
                <w:szCs w:val="30"/>
              </w:rPr>
              <w:t>POST</w:t>
            </w:r>
          </w:p>
        </w:tc>
        <w:tc>
          <w:tcPr>
            <w:tcW w:w="2351" w:type="dxa"/>
          </w:tcPr>
          <w:p w14:paraId="3100F989">
            <w:pPr>
              <w:rPr>
                <w:sz w:val="30"/>
                <w:szCs w:val="30"/>
              </w:rPr>
            </w:pPr>
            <w:r>
              <w:rPr>
                <w:sz w:val="30"/>
                <w:szCs w:val="30"/>
              </w:rPr>
              <w:t>/auth/login</w:t>
            </w:r>
          </w:p>
        </w:tc>
        <w:tc>
          <w:tcPr>
            <w:tcW w:w="2351" w:type="dxa"/>
          </w:tcPr>
          <w:p w14:paraId="458D0E01">
            <w:pPr>
              <w:rPr>
                <w:sz w:val="30"/>
                <w:szCs w:val="30"/>
              </w:rPr>
            </w:pPr>
            <w:r>
              <w:rPr>
                <w:sz w:val="30"/>
                <w:szCs w:val="30"/>
              </w:rPr>
              <w:t>Login with email/phone + password</w:t>
            </w:r>
          </w:p>
        </w:tc>
        <w:tc>
          <w:tcPr>
            <w:tcW w:w="2351" w:type="dxa"/>
          </w:tcPr>
          <w:p w14:paraId="5C40DD45">
            <w:pPr>
              <w:rPr>
                <w:sz w:val="30"/>
                <w:szCs w:val="30"/>
              </w:rPr>
            </w:pPr>
            <w:r>
              <w:rPr>
                <w:sz w:val="30"/>
                <w:szCs w:val="30"/>
              </w:rPr>
              <w:t>No</w:t>
            </w:r>
          </w:p>
        </w:tc>
      </w:tr>
      <w:tr w14:paraId="4051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582AADB">
            <w:pPr>
              <w:rPr>
                <w:sz w:val="30"/>
                <w:szCs w:val="30"/>
              </w:rPr>
            </w:pPr>
            <w:r>
              <w:rPr>
                <w:sz w:val="30"/>
                <w:szCs w:val="30"/>
              </w:rPr>
              <w:t>POST</w:t>
            </w:r>
          </w:p>
        </w:tc>
        <w:tc>
          <w:tcPr>
            <w:tcW w:w="2351" w:type="dxa"/>
          </w:tcPr>
          <w:p w14:paraId="04C1B6FC">
            <w:pPr>
              <w:rPr>
                <w:sz w:val="30"/>
                <w:szCs w:val="30"/>
              </w:rPr>
            </w:pPr>
            <w:r>
              <w:rPr>
                <w:sz w:val="30"/>
                <w:szCs w:val="30"/>
              </w:rPr>
              <w:t>/auth/register</w:t>
            </w:r>
          </w:p>
        </w:tc>
        <w:tc>
          <w:tcPr>
            <w:tcW w:w="2351" w:type="dxa"/>
          </w:tcPr>
          <w:p w14:paraId="410915B8">
            <w:pPr>
              <w:rPr>
                <w:sz w:val="30"/>
                <w:szCs w:val="30"/>
              </w:rPr>
            </w:pPr>
            <w:r>
              <w:rPr>
                <w:sz w:val="30"/>
                <w:szCs w:val="30"/>
              </w:rPr>
              <w:t>Register new customer account</w:t>
            </w:r>
          </w:p>
        </w:tc>
        <w:tc>
          <w:tcPr>
            <w:tcW w:w="2351" w:type="dxa"/>
          </w:tcPr>
          <w:p w14:paraId="3E75580B">
            <w:pPr>
              <w:rPr>
                <w:sz w:val="30"/>
                <w:szCs w:val="30"/>
              </w:rPr>
            </w:pPr>
            <w:r>
              <w:rPr>
                <w:sz w:val="30"/>
                <w:szCs w:val="30"/>
              </w:rPr>
              <w:t>No</w:t>
            </w:r>
          </w:p>
        </w:tc>
      </w:tr>
      <w:tr w14:paraId="5FD58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72B6DE2">
            <w:pPr>
              <w:rPr>
                <w:sz w:val="30"/>
                <w:szCs w:val="30"/>
              </w:rPr>
            </w:pPr>
            <w:r>
              <w:rPr>
                <w:sz w:val="30"/>
                <w:szCs w:val="30"/>
              </w:rPr>
              <w:t>POST</w:t>
            </w:r>
          </w:p>
        </w:tc>
        <w:tc>
          <w:tcPr>
            <w:tcW w:w="2351" w:type="dxa"/>
          </w:tcPr>
          <w:p w14:paraId="0DC5D835">
            <w:pPr>
              <w:rPr>
                <w:sz w:val="30"/>
                <w:szCs w:val="30"/>
              </w:rPr>
            </w:pPr>
            <w:r>
              <w:rPr>
                <w:sz w:val="30"/>
                <w:szCs w:val="30"/>
              </w:rPr>
              <w:t>/auth/google</w:t>
            </w:r>
          </w:p>
        </w:tc>
        <w:tc>
          <w:tcPr>
            <w:tcW w:w="2351" w:type="dxa"/>
          </w:tcPr>
          <w:p w14:paraId="2F067B86">
            <w:pPr>
              <w:rPr>
                <w:sz w:val="30"/>
                <w:szCs w:val="30"/>
              </w:rPr>
            </w:pPr>
            <w:r>
              <w:rPr>
                <w:sz w:val="30"/>
                <w:szCs w:val="30"/>
              </w:rPr>
              <w:t>Google OAuth login</w:t>
            </w:r>
          </w:p>
        </w:tc>
        <w:tc>
          <w:tcPr>
            <w:tcW w:w="2351" w:type="dxa"/>
          </w:tcPr>
          <w:p w14:paraId="1B26D0E7">
            <w:pPr>
              <w:rPr>
                <w:sz w:val="30"/>
                <w:szCs w:val="30"/>
              </w:rPr>
            </w:pPr>
            <w:r>
              <w:rPr>
                <w:sz w:val="30"/>
                <w:szCs w:val="30"/>
              </w:rPr>
              <w:t>No</w:t>
            </w:r>
          </w:p>
        </w:tc>
      </w:tr>
      <w:tr w14:paraId="3338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D0C78AF">
            <w:pPr>
              <w:rPr>
                <w:sz w:val="30"/>
                <w:szCs w:val="30"/>
              </w:rPr>
            </w:pPr>
            <w:r>
              <w:rPr>
                <w:sz w:val="30"/>
                <w:szCs w:val="30"/>
              </w:rPr>
              <w:t>POST</w:t>
            </w:r>
          </w:p>
        </w:tc>
        <w:tc>
          <w:tcPr>
            <w:tcW w:w="2351" w:type="dxa"/>
          </w:tcPr>
          <w:p w14:paraId="6D744D2B">
            <w:pPr>
              <w:rPr>
                <w:sz w:val="30"/>
                <w:szCs w:val="30"/>
              </w:rPr>
            </w:pPr>
            <w:r>
              <w:rPr>
                <w:sz w:val="30"/>
                <w:szCs w:val="30"/>
              </w:rPr>
              <w:t>/auth/otp/send</w:t>
            </w:r>
          </w:p>
        </w:tc>
        <w:tc>
          <w:tcPr>
            <w:tcW w:w="2351" w:type="dxa"/>
          </w:tcPr>
          <w:p w14:paraId="158A2FFC">
            <w:pPr>
              <w:rPr>
                <w:sz w:val="30"/>
                <w:szCs w:val="30"/>
              </w:rPr>
            </w:pPr>
            <w:r>
              <w:rPr>
                <w:sz w:val="30"/>
                <w:szCs w:val="30"/>
              </w:rPr>
              <w:t>Request OTP for phone verification</w:t>
            </w:r>
          </w:p>
        </w:tc>
        <w:tc>
          <w:tcPr>
            <w:tcW w:w="2351" w:type="dxa"/>
          </w:tcPr>
          <w:p w14:paraId="3EF2D084">
            <w:pPr>
              <w:rPr>
                <w:sz w:val="30"/>
                <w:szCs w:val="30"/>
              </w:rPr>
            </w:pPr>
            <w:r>
              <w:rPr>
                <w:sz w:val="30"/>
                <w:szCs w:val="30"/>
              </w:rPr>
              <w:t>No</w:t>
            </w:r>
          </w:p>
        </w:tc>
      </w:tr>
      <w:tr w14:paraId="3E99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3FC8A05">
            <w:pPr>
              <w:rPr>
                <w:sz w:val="30"/>
                <w:szCs w:val="30"/>
              </w:rPr>
            </w:pPr>
            <w:r>
              <w:rPr>
                <w:sz w:val="30"/>
                <w:szCs w:val="30"/>
              </w:rPr>
              <w:t>POST</w:t>
            </w:r>
          </w:p>
        </w:tc>
        <w:tc>
          <w:tcPr>
            <w:tcW w:w="2351" w:type="dxa"/>
          </w:tcPr>
          <w:p w14:paraId="0ADB2231">
            <w:pPr>
              <w:rPr>
                <w:sz w:val="30"/>
                <w:szCs w:val="30"/>
              </w:rPr>
            </w:pPr>
            <w:r>
              <w:rPr>
                <w:sz w:val="30"/>
                <w:szCs w:val="30"/>
              </w:rPr>
              <w:t>/auth/otp/verify</w:t>
            </w:r>
          </w:p>
        </w:tc>
        <w:tc>
          <w:tcPr>
            <w:tcW w:w="2351" w:type="dxa"/>
          </w:tcPr>
          <w:p w14:paraId="6E1B08E7">
            <w:pPr>
              <w:rPr>
                <w:sz w:val="30"/>
                <w:szCs w:val="30"/>
              </w:rPr>
            </w:pPr>
            <w:r>
              <w:rPr>
                <w:sz w:val="30"/>
                <w:szCs w:val="30"/>
              </w:rPr>
              <w:t>Verify OTP and get JWT token</w:t>
            </w:r>
          </w:p>
        </w:tc>
        <w:tc>
          <w:tcPr>
            <w:tcW w:w="2351" w:type="dxa"/>
          </w:tcPr>
          <w:p w14:paraId="3856FA0E">
            <w:pPr>
              <w:rPr>
                <w:sz w:val="30"/>
                <w:szCs w:val="30"/>
              </w:rPr>
            </w:pPr>
            <w:r>
              <w:rPr>
                <w:sz w:val="30"/>
                <w:szCs w:val="30"/>
              </w:rPr>
              <w:t>No</w:t>
            </w:r>
          </w:p>
        </w:tc>
      </w:tr>
      <w:tr w14:paraId="2110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188325B">
            <w:pPr>
              <w:rPr>
                <w:sz w:val="30"/>
                <w:szCs w:val="30"/>
              </w:rPr>
            </w:pPr>
            <w:r>
              <w:rPr>
                <w:sz w:val="30"/>
                <w:szCs w:val="30"/>
              </w:rPr>
              <w:t>GET</w:t>
            </w:r>
          </w:p>
        </w:tc>
        <w:tc>
          <w:tcPr>
            <w:tcW w:w="2351" w:type="dxa"/>
          </w:tcPr>
          <w:p w14:paraId="2446ADC7">
            <w:pPr>
              <w:rPr>
                <w:sz w:val="30"/>
                <w:szCs w:val="30"/>
              </w:rPr>
            </w:pPr>
            <w:r>
              <w:rPr>
                <w:sz w:val="30"/>
                <w:szCs w:val="30"/>
              </w:rPr>
              <w:t>/auth/profile</w:t>
            </w:r>
          </w:p>
        </w:tc>
        <w:tc>
          <w:tcPr>
            <w:tcW w:w="2351" w:type="dxa"/>
          </w:tcPr>
          <w:p w14:paraId="0AB6ECB5">
            <w:pPr>
              <w:rPr>
                <w:sz w:val="30"/>
                <w:szCs w:val="30"/>
              </w:rPr>
            </w:pPr>
            <w:r>
              <w:rPr>
                <w:sz w:val="30"/>
                <w:szCs w:val="30"/>
              </w:rPr>
              <w:t>Get authenticated user profile</w:t>
            </w:r>
          </w:p>
        </w:tc>
        <w:tc>
          <w:tcPr>
            <w:tcW w:w="2351" w:type="dxa"/>
          </w:tcPr>
          <w:p w14:paraId="63628ED9">
            <w:pPr>
              <w:rPr>
                <w:sz w:val="30"/>
                <w:szCs w:val="30"/>
              </w:rPr>
            </w:pPr>
            <w:r>
              <w:rPr>
                <w:sz w:val="30"/>
                <w:szCs w:val="30"/>
              </w:rPr>
              <w:t>Yes</w:t>
            </w:r>
          </w:p>
        </w:tc>
      </w:tr>
      <w:tr w14:paraId="0B2F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46DE635">
            <w:pPr>
              <w:rPr>
                <w:sz w:val="30"/>
                <w:szCs w:val="30"/>
              </w:rPr>
            </w:pPr>
            <w:r>
              <w:rPr>
                <w:sz w:val="30"/>
                <w:szCs w:val="30"/>
              </w:rPr>
              <w:t>PUT</w:t>
            </w:r>
          </w:p>
        </w:tc>
        <w:tc>
          <w:tcPr>
            <w:tcW w:w="2351" w:type="dxa"/>
          </w:tcPr>
          <w:p w14:paraId="4FD62CD3">
            <w:pPr>
              <w:rPr>
                <w:sz w:val="30"/>
                <w:szCs w:val="30"/>
              </w:rPr>
            </w:pPr>
            <w:r>
              <w:rPr>
                <w:sz w:val="30"/>
                <w:szCs w:val="30"/>
              </w:rPr>
              <w:t>/auth/profile</w:t>
            </w:r>
          </w:p>
        </w:tc>
        <w:tc>
          <w:tcPr>
            <w:tcW w:w="2351" w:type="dxa"/>
          </w:tcPr>
          <w:p w14:paraId="1E416593">
            <w:pPr>
              <w:rPr>
                <w:sz w:val="30"/>
                <w:szCs w:val="30"/>
              </w:rPr>
            </w:pPr>
            <w:r>
              <w:rPr>
                <w:sz w:val="30"/>
                <w:szCs w:val="30"/>
              </w:rPr>
              <w:t>Update user profile</w:t>
            </w:r>
          </w:p>
        </w:tc>
        <w:tc>
          <w:tcPr>
            <w:tcW w:w="2351" w:type="dxa"/>
          </w:tcPr>
          <w:p w14:paraId="2823E6FD">
            <w:pPr>
              <w:rPr>
                <w:sz w:val="30"/>
                <w:szCs w:val="30"/>
              </w:rPr>
            </w:pPr>
            <w:r>
              <w:rPr>
                <w:sz w:val="30"/>
                <w:szCs w:val="30"/>
              </w:rPr>
              <w:t>Yes</w:t>
            </w:r>
          </w:p>
        </w:tc>
      </w:tr>
      <w:tr w14:paraId="35F4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37C19CF">
            <w:pPr>
              <w:rPr>
                <w:sz w:val="30"/>
                <w:szCs w:val="30"/>
              </w:rPr>
            </w:pPr>
            <w:r>
              <w:rPr>
                <w:sz w:val="30"/>
                <w:szCs w:val="30"/>
              </w:rPr>
              <w:t>POST</w:t>
            </w:r>
          </w:p>
        </w:tc>
        <w:tc>
          <w:tcPr>
            <w:tcW w:w="2351" w:type="dxa"/>
          </w:tcPr>
          <w:p w14:paraId="4CB3D361">
            <w:pPr>
              <w:rPr>
                <w:sz w:val="30"/>
                <w:szCs w:val="30"/>
              </w:rPr>
            </w:pPr>
            <w:r>
              <w:rPr>
                <w:sz w:val="30"/>
                <w:szCs w:val="30"/>
              </w:rPr>
              <w:t>/auth/change-password</w:t>
            </w:r>
          </w:p>
        </w:tc>
        <w:tc>
          <w:tcPr>
            <w:tcW w:w="2351" w:type="dxa"/>
          </w:tcPr>
          <w:p w14:paraId="0941DDD0">
            <w:pPr>
              <w:rPr>
                <w:sz w:val="30"/>
                <w:szCs w:val="30"/>
              </w:rPr>
            </w:pPr>
            <w:r>
              <w:rPr>
                <w:sz w:val="30"/>
                <w:szCs w:val="30"/>
              </w:rPr>
              <w:t>Change password</w:t>
            </w:r>
          </w:p>
        </w:tc>
        <w:tc>
          <w:tcPr>
            <w:tcW w:w="2351" w:type="dxa"/>
          </w:tcPr>
          <w:p w14:paraId="39666701">
            <w:pPr>
              <w:rPr>
                <w:sz w:val="30"/>
                <w:szCs w:val="30"/>
              </w:rPr>
            </w:pPr>
            <w:r>
              <w:rPr>
                <w:sz w:val="30"/>
                <w:szCs w:val="30"/>
              </w:rPr>
              <w:t>Yes</w:t>
            </w:r>
          </w:p>
        </w:tc>
      </w:tr>
      <w:tr w14:paraId="632B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B691CC7">
            <w:pPr>
              <w:rPr>
                <w:sz w:val="30"/>
                <w:szCs w:val="30"/>
              </w:rPr>
            </w:pPr>
            <w:r>
              <w:rPr>
                <w:sz w:val="30"/>
                <w:szCs w:val="30"/>
              </w:rPr>
              <w:t>POST</w:t>
            </w:r>
          </w:p>
        </w:tc>
        <w:tc>
          <w:tcPr>
            <w:tcW w:w="2351" w:type="dxa"/>
          </w:tcPr>
          <w:p w14:paraId="2157E468">
            <w:pPr>
              <w:rPr>
                <w:sz w:val="30"/>
                <w:szCs w:val="30"/>
              </w:rPr>
            </w:pPr>
            <w:r>
              <w:rPr>
                <w:sz w:val="30"/>
                <w:szCs w:val="30"/>
              </w:rPr>
              <w:t>/auth/forgot-password</w:t>
            </w:r>
          </w:p>
        </w:tc>
        <w:tc>
          <w:tcPr>
            <w:tcW w:w="2351" w:type="dxa"/>
          </w:tcPr>
          <w:p w14:paraId="6DEB531F">
            <w:pPr>
              <w:rPr>
                <w:sz w:val="30"/>
                <w:szCs w:val="30"/>
              </w:rPr>
            </w:pPr>
            <w:r>
              <w:rPr>
                <w:sz w:val="30"/>
                <w:szCs w:val="30"/>
              </w:rPr>
              <w:t>Request password reset OTP</w:t>
            </w:r>
          </w:p>
        </w:tc>
        <w:tc>
          <w:tcPr>
            <w:tcW w:w="2351" w:type="dxa"/>
          </w:tcPr>
          <w:p w14:paraId="1F3CEA61">
            <w:pPr>
              <w:rPr>
                <w:sz w:val="30"/>
                <w:szCs w:val="30"/>
              </w:rPr>
            </w:pPr>
            <w:r>
              <w:rPr>
                <w:sz w:val="30"/>
                <w:szCs w:val="30"/>
              </w:rPr>
              <w:t>No</w:t>
            </w:r>
          </w:p>
        </w:tc>
      </w:tr>
      <w:tr w14:paraId="38AB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F50BFD2">
            <w:pPr>
              <w:rPr>
                <w:sz w:val="30"/>
                <w:szCs w:val="30"/>
              </w:rPr>
            </w:pPr>
            <w:r>
              <w:rPr>
                <w:sz w:val="30"/>
                <w:szCs w:val="30"/>
              </w:rPr>
              <w:t>POST</w:t>
            </w:r>
          </w:p>
        </w:tc>
        <w:tc>
          <w:tcPr>
            <w:tcW w:w="2351" w:type="dxa"/>
          </w:tcPr>
          <w:p w14:paraId="44C01415">
            <w:pPr>
              <w:rPr>
                <w:sz w:val="30"/>
                <w:szCs w:val="30"/>
              </w:rPr>
            </w:pPr>
            <w:r>
              <w:rPr>
                <w:sz w:val="30"/>
                <w:szCs w:val="30"/>
              </w:rPr>
              <w:t>/auth/reset-password</w:t>
            </w:r>
          </w:p>
        </w:tc>
        <w:tc>
          <w:tcPr>
            <w:tcW w:w="2351" w:type="dxa"/>
          </w:tcPr>
          <w:p w14:paraId="40204159">
            <w:pPr>
              <w:rPr>
                <w:sz w:val="30"/>
                <w:szCs w:val="30"/>
              </w:rPr>
            </w:pPr>
            <w:r>
              <w:rPr>
                <w:sz w:val="30"/>
                <w:szCs w:val="30"/>
              </w:rPr>
              <w:t>Reset password with OTP</w:t>
            </w:r>
          </w:p>
        </w:tc>
        <w:tc>
          <w:tcPr>
            <w:tcW w:w="2351" w:type="dxa"/>
          </w:tcPr>
          <w:p w14:paraId="6F4FFE70">
            <w:pPr>
              <w:rPr>
                <w:sz w:val="30"/>
                <w:szCs w:val="30"/>
              </w:rPr>
            </w:pPr>
            <w:r>
              <w:rPr>
                <w:sz w:val="30"/>
                <w:szCs w:val="30"/>
              </w:rPr>
              <w:t>No</w:t>
            </w:r>
          </w:p>
        </w:tc>
      </w:tr>
      <w:tr w14:paraId="3701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9CF6A5C">
            <w:pPr>
              <w:rPr>
                <w:sz w:val="30"/>
                <w:szCs w:val="30"/>
              </w:rPr>
            </w:pPr>
            <w:r>
              <w:rPr>
                <w:sz w:val="30"/>
                <w:szCs w:val="30"/>
              </w:rPr>
              <w:t>POST</w:t>
            </w:r>
          </w:p>
        </w:tc>
        <w:tc>
          <w:tcPr>
            <w:tcW w:w="2351" w:type="dxa"/>
          </w:tcPr>
          <w:p w14:paraId="65221644">
            <w:pPr>
              <w:rPr>
                <w:sz w:val="30"/>
                <w:szCs w:val="30"/>
              </w:rPr>
            </w:pPr>
            <w:r>
              <w:rPr>
                <w:sz w:val="30"/>
                <w:szCs w:val="30"/>
              </w:rPr>
              <w:t>/auth/logout</w:t>
            </w:r>
          </w:p>
        </w:tc>
        <w:tc>
          <w:tcPr>
            <w:tcW w:w="2351" w:type="dxa"/>
          </w:tcPr>
          <w:p w14:paraId="3EFDAE1C">
            <w:pPr>
              <w:rPr>
                <w:sz w:val="30"/>
                <w:szCs w:val="30"/>
              </w:rPr>
            </w:pPr>
            <w:r>
              <w:rPr>
                <w:sz w:val="30"/>
                <w:szCs w:val="30"/>
              </w:rPr>
              <w:t>Invalidate token</w:t>
            </w:r>
          </w:p>
        </w:tc>
        <w:tc>
          <w:tcPr>
            <w:tcW w:w="2351" w:type="dxa"/>
          </w:tcPr>
          <w:p w14:paraId="3A610918">
            <w:pPr>
              <w:rPr>
                <w:sz w:val="30"/>
                <w:szCs w:val="30"/>
              </w:rPr>
            </w:pPr>
            <w:r>
              <w:rPr>
                <w:sz w:val="30"/>
                <w:szCs w:val="30"/>
              </w:rPr>
              <w:t>Yes</w:t>
            </w:r>
          </w:p>
        </w:tc>
      </w:tr>
      <w:tr w14:paraId="10C9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A956CF2">
            <w:pPr>
              <w:rPr>
                <w:sz w:val="30"/>
                <w:szCs w:val="30"/>
              </w:rPr>
            </w:pPr>
            <w:r>
              <w:rPr>
                <w:sz w:val="30"/>
                <w:szCs w:val="30"/>
              </w:rPr>
              <w:t>POST</w:t>
            </w:r>
          </w:p>
        </w:tc>
        <w:tc>
          <w:tcPr>
            <w:tcW w:w="2351" w:type="dxa"/>
          </w:tcPr>
          <w:p w14:paraId="28A9CB16">
            <w:pPr>
              <w:rPr>
                <w:sz w:val="30"/>
                <w:szCs w:val="30"/>
              </w:rPr>
            </w:pPr>
            <w:r>
              <w:rPr>
                <w:sz w:val="30"/>
                <w:szCs w:val="30"/>
              </w:rPr>
              <w:t>/auth/fcm-token</w:t>
            </w:r>
          </w:p>
        </w:tc>
        <w:tc>
          <w:tcPr>
            <w:tcW w:w="2351" w:type="dxa"/>
          </w:tcPr>
          <w:p w14:paraId="6A5F79AC">
            <w:pPr>
              <w:rPr>
                <w:sz w:val="30"/>
                <w:szCs w:val="30"/>
              </w:rPr>
            </w:pPr>
            <w:r>
              <w:rPr>
                <w:sz w:val="30"/>
                <w:szCs w:val="30"/>
              </w:rPr>
              <w:t>Register FCM push token</w:t>
            </w:r>
          </w:p>
        </w:tc>
        <w:tc>
          <w:tcPr>
            <w:tcW w:w="2351" w:type="dxa"/>
          </w:tcPr>
          <w:p w14:paraId="6C85F63A">
            <w:pPr>
              <w:rPr>
                <w:sz w:val="30"/>
                <w:szCs w:val="30"/>
              </w:rPr>
            </w:pPr>
            <w:r>
              <w:rPr>
                <w:sz w:val="30"/>
                <w:szCs w:val="30"/>
              </w:rPr>
              <w:t>Yes</w:t>
            </w:r>
          </w:p>
        </w:tc>
      </w:tr>
    </w:tbl>
    <w:p w14:paraId="2225910E">
      <w:pPr>
        <w:rPr>
          <w:sz w:val="30"/>
          <w:szCs w:val="30"/>
        </w:rPr>
      </w:pPr>
    </w:p>
    <w:p w14:paraId="4DBE0927">
      <w:pPr>
        <w:pStyle w:val="3"/>
        <w:rPr>
          <w:sz w:val="30"/>
          <w:szCs w:val="30"/>
        </w:rPr>
      </w:pPr>
      <w:r>
        <w:rPr>
          <w:sz w:val="30"/>
          <w:szCs w:val="30"/>
        </w:rPr>
        <w:t>25.2 Customer Endpoints (/api/v1/customer/)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1"/>
        <w:gridCol w:w="4610"/>
        <w:gridCol w:w="2611"/>
      </w:tblGrid>
      <w:tr w14:paraId="18E0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shd w:val="clear" w:color="auto" w:fill="0A2540"/>
          </w:tcPr>
          <w:p w14:paraId="70D4F3BD">
            <w:pPr>
              <w:jc w:val="center"/>
              <w:rPr>
                <w:sz w:val="30"/>
                <w:szCs w:val="30"/>
              </w:rPr>
            </w:pPr>
            <w:r>
              <w:rPr>
                <w:b/>
                <w:color w:val="FFFFFF"/>
                <w:sz w:val="30"/>
                <w:szCs w:val="30"/>
              </w:rPr>
              <w:t>Method</w:t>
            </w:r>
          </w:p>
        </w:tc>
        <w:tc>
          <w:tcPr>
            <w:tcW w:w="3135" w:type="dxa"/>
            <w:shd w:val="clear" w:color="auto" w:fill="0A2540"/>
          </w:tcPr>
          <w:p w14:paraId="138D1D58">
            <w:pPr>
              <w:jc w:val="center"/>
              <w:rPr>
                <w:sz w:val="30"/>
                <w:szCs w:val="30"/>
              </w:rPr>
            </w:pPr>
            <w:r>
              <w:rPr>
                <w:b/>
                <w:color w:val="FFFFFF"/>
                <w:sz w:val="30"/>
                <w:szCs w:val="30"/>
              </w:rPr>
              <w:t>Endpoint</w:t>
            </w:r>
          </w:p>
        </w:tc>
        <w:tc>
          <w:tcPr>
            <w:tcW w:w="3135" w:type="dxa"/>
            <w:shd w:val="clear" w:color="auto" w:fill="0A2540"/>
          </w:tcPr>
          <w:p w14:paraId="5E9EC9D4">
            <w:pPr>
              <w:jc w:val="center"/>
              <w:rPr>
                <w:sz w:val="30"/>
                <w:szCs w:val="30"/>
              </w:rPr>
            </w:pPr>
            <w:r>
              <w:rPr>
                <w:b/>
                <w:color w:val="FFFFFF"/>
                <w:sz w:val="30"/>
                <w:szCs w:val="30"/>
              </w:rPr>
              <w:t>Description</w:t>
            </w:r>
          </w:p>
        </w:tc>
      </w:tr>
      <w:tr w14:paraId="24A7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3F65A5A">
            <w:pPr>
              <w:rPr>
                <w:sz w:val="30"/>
                <w:szCs w:val="30"/>
              </w:rPr>
            </w:pPr>
            <w:r>
              <w:rPr>
                <w:sz w:val="30"/>
                <w:szCs w:val="30"/>
              </w:rPr>
              <w:t>GET</w:t>
            </w:r>
          </w:p>
        </w:tc>
        <w:tc>
          <w:tcPr>
            <w:tcW w:w="3135" w:type="dxa"/>
          </w:tcPr>
          <w:p w14:paraId="2A948E29">
            <w:pPr>
              <w:rPr>
                <w:sz w:val="30"/>
                <w:szCs w:val="30"/>
              </w:rPr>
            </w:pPr>
            <w:r>
              <w:rPr>
                <w:sz w:val="30"/>
                <w:szCs w:val="30"/>
              </w:rPr>
              <w:t>/customer/dashboard</w:t>
            </w:r>
          </w:p>
        </w:tc>
        <w:tc>
          <w:tcPr>
            <w:tcW w:w="3135" w:type="dxa"/>
          </w:tcPr>
          <w:p w14:paraId="06A750C6">
            <w:pPr>
              <w:rPr>
                <w:sz w:val="30"/>
                <w:szCs w:val="30"/>
              </w:rPr>
            </w:pPr>
            <w:r>
              <w:rPr>
                <w:sz w:val="30"/>
                <w:szCs w:val="30"/>
              </w:rPr>
              <w:t>Customer dashboard data</w:t>
            </w:r>
          </w:p>
        </w:tc>
      </w:tr>
      <w:tr w14:paraId="5791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B6DC56">
            <w:pPr>
              <w:rPr>
                <w:sz w:val="30"/>
                <w:szCs w:val="30"/>
              </w:rPr>
            </w:pPr>
            <w:r>
              <w:rPr>
                <w:sz w:val="30"/>
                <w:szCs w:val="30"/>
              </w:rPr>
              <w:t>GET</w:t>
            </w:r>
          </w:p>
        </w:tc>
        <w:tc>
          <w:tcPr>
            <w:tcW w:w="3135" w:type="dxa"/>
          </w:tcPr>
          <w:p w14:paraId="3A348E01">
            <w:pPr>
              <w:rPr>
                <w:sz w:val="30"/>
                <w:szCs w:val="30"/>
              </w:rPr>
            </w:pPr>
            <w:r>
              <w:rPr>
                <w:sz w:val="30"/>
                <w:szCs w:val="30"/>
              </w:rPr>
              <w:t>/customer/plans</w:t>
            </w:r>
          </w:p>
        </w:tc>
        <w:tc>
          <w:tcPr>
            <w:tcW w:w="3135" w:type="dxa"/>
          </w:tcPr>
          <w:p w14:paraId="3BAC855F">
            <w:pPr>
              <w:rPr>
                <w:sz w:val="30"/>
                <w:szCs w:val="30"/>
              </w:rPr>
            </w:pPr>
            <w:r>
              <w:rPr>
                <w:sz w:val="30"/>
                <w:szCs w:val="30"/>
              </w:rPr>
              <w:t>Available broadband plans</w:t>
            </w:r>
          </w:p>
        </w:tc>
      </w:tr>
      <w:tr w14:paraId="4B9B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4F77420">
            <w:pPr>
              <w:rPr>
                <w:sz w:val="30"/>
                <w:szCs w:val="30"/>
              </w:rPr>
            </w:pPr>
            <w:r>
              <w:rPr>
                <w:sz w:val="30"/>
                <w:szCs w:val="30"/>
              </w:rPr>
              <w:t>POST</w:t>
            </w:r>
          </w:p>
        </w:tc>
        <w:tc>
          <w:tcPr>
            <w:tcW w:w="3135" w:type="dxa"/>
          </w:tcPr>
          <w:p w14:paraId="2BFD975B">
            <w:pPr>
              <w:rPr>
                <w:sz w:val="30"/>
                <w:szCs w:val="30"/>
              </w:rPr>
            </w:pPr>
            <w:r>
              <w:rPr>
                <w:sz w:val="30"/>
                <w:szCs w:val="30"/>
              </w:rPr>
              <w:t>/customer/plans/buy</w:t>
            </w:r>
          </w:p>
        </w:tc>
        <w:tc>
          <w:tcPr>
            <w:tcW w:w="3135" w:type="dxa"/>
          </w:tcPr>
          <w:p w14:paraId="760A7449">
            <w:pPr>
              <w:rPr>
                <w:sz w:val="30"/>
                <w:szCs w:val="30"/>
              </w:rPr>
            </w:pPr>
            <w:r>
              <w:rPr>
                <w:sz w:val="30"/>
                <w:szCs w:val="30"/>
              </w:rPr>
              <w:t>Purchase a plan</w:t>
            </w:r>
          </w:p>
        </w:tc>
      </w:tr>
      <w:tr w14:paraId="6D9A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CA32FF0">
            <w:pPr>
              <w:rPr>
                <w:sz w:val="30"/>
                <w:szCs w:val="30"/>
              </w:rPr>
            </w:pPr>
            <w:r>
              <w:rPr>
                <w:sz w:val="30"/>
                <w:szCs w:val="30"/>
              </w:rPr>
              <w:t>GET</w:t>
            </w:r>
          </w:p>
        </w:tc>
        <w:tc>
          <w:tcPr>
            <w:tcW w:w="3135" w:type="dxa"/>
          </w:tcPr>
          <w:p w14:paraId="4F692C64">
            <w:pPr>
              <w:rPr>
                <w:sz w:val="30"/>
                <w:szCs w:val="30"/>
              </w:rPr>
            </w:pPr>
            <w:r>
              <w:rPr>
                <w:sz w:val="30"/>
                <w:szCs w:val="30"/>
              </w:rPr>
              <w:t>/customer/my_subscriptions</w:t>
            </w:r>
          </w:p>
        </w:tc>
        <w:tc>
          <w:tcPr>
            <w:tcW w:w="3135" w:type="dxa"/>
          </w:tcPr>
          <w:p w14:paraId="07F4A492">
            <w:pPr>
              <w:rPr>
                <w:sz w:val="30"/>
                <w:szCs w:val="30"/>
              </w:rPr>
            </w:pPr>
            <w:r>
              <w:rPr>
                <w:sz w:val="30"/>
                <w:szCs w:val="30"/>
              </w:rPr>
              <w:t>User subscription history</w:t>
            </w:r>
          </w:p>
        </w:tc>
      </w:tr>
      <w:tr w14:paraId="4939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402A6AE">
            <w:pPr>
              <w:rPr>
                <w:sz w:val="30"/>
                <w:szCs w:val="30"/>
              </w:rPr>
            </w:pPr>
            <w:r>
              <w:rPr>
                <w:sz w:val="30"/>
                <w:szCs w:val="30"/>
              </w:rPr>
              <w:t>POST</w:t>
            </w:r>
          </w:p>
        </w:tc>
        <w:tc>
          <w:tcPr>
            <w:tcW w:w="3135" w:type="dxa"/>
          </w:tcPr>
          <w:p w14:paraId="4F7F3A85">
            <w:pPr>
              <w:rPr>
                <w:sz w:val="30"/>
                <w:szCs w:val="30"/>
              </w:rPr>
            </w:pPr>
            <w:r>
              <w:rPr>
                <w:sz w:val="30"/>
                <w:szCs w:val="30"/>
              </w:rPr>
              <w:t>/customer/speed_test</w:t>
            </w:r>
          </w:p>
        </w:tc>
        <w:tc>
          <w:tcPr>
            <w:tcW w:w="3135" w:type="dxa"/>
          </w:tcPr>
          <w:p w14:paraId="270F0EF9">
            <w:pPr>
              <w:rPr>
                <w:sz w:val="30"/>
                <w:szCs w:val="30"/>
              </w:rPr>
            </w:pPr>
            <w:r>
              <w:rPr>
                <w:sz w:val="30"/>
                <w:szCs w:val="30"/>
              </w:rPr>
              <w:t>Save speed test result</w:t>
            </w:r>
          </w:p>
        </w:tc>
      </w:tr>
      <w:tr w14:paraId="2132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59F4002">
            <w:pPr>
              <w:rPr>
                <w:sz w:val="30"/>
                <w:szCs w:val="30"/>
              </w:rPr>
            </w:pPr>
            <w:r>
              <w:rPr>
                <w:sz w:val="30"/>
                <w:szCs w:val="30"/>
              </w:rPr>
              <w:t>GET</w:t>
            </w:r>
          </w:p>
        </w:tc>
        <w:tc>
          <w:tcPr>
            <w:tcW w:w="3135" w:type="dxa"/>
          </w:tcPr>
          <w:p w14:paraId="0B462361">
            <w:pPr>
              <w:rPr>
                <w:sz w:val="30"/>
                <w:szCs w:val="30"/>
              </w:rPr>
            </w:pPr>
            <w:r>
              <w:rPr>
                <w:sz w:val="30"/>
                <w:szCs w:val="30"/>
              </w:rPr>
              <w:t>/customer/speed_test</w:t>
            </w:r>
          </w:p>
        </w:tc>
        <w:tc>
          <w:tcPr>
            <w:tcW w:w="3135" w:type="dxa"/>
          </w:tcPr>
          <w:p w14:paraId="3BF32DD3">
            <w:pPr>
              <w:rPr>
                <w:sz w:val="30"/>
                <w:szCs w:val="30"/>
              </w:rPr>
            </w:pPr>
            <w:r>
              <w:rPr>
                <w:sz w:val="30"/>
                <w:szCs w:val="30"/>
              </w:rPr>
              <w:t>Speed test history with averages</w:t>
            </w:r>
          </w:p>
        </w:tc>
      </w:tr>
      <w:tr w14:paraId="1684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CFEB9D">
            <w:pPr>
              <w:rPr>
                <w:sz w:val="30"/>
                <w:szCs w:val="30"/>
              </w:rPr>
            </w:pPr>
            <w:r>
              <w:rPr>
                <w:sz w:val="30"/>
                <w:szCs w:val="30"/>
              </w:rPr>
              <w:t>GET</w:t>
            </w:r>
          </w:p>
        </w:tc>
        <w:tc>
          <w:tcPr>
            <w:tcW w:w="3135" w:type="dxa"/>
          </w:tcPr>
          <w:p w14:paraId="54086ACE">
            <w:pPr>
              <w:rPr>
                <w:sz w:val="30"/>
                <w:szCs w:val="30"/>
              </w:rPr>
            </w:pPr>
            <w:r>
              <w:rPr>
                <w:sz w:val="30"/>
                <w:szCs w:val="30"/>
              </w:rPr>
              <w:t>/customer/complaints</w:t>
            </w:r>
          </w:p>
        </w:tc>
        <w:tc>
          <w:tcPr>
            <w:tcW w:w="3135" w:type="dxa"/>
          </w:tcPr>
          <w:p w14:paraId="089AB716">
            <w:pPr>
              <w:rPr>
                <w:sz w:val="30"/>
                <w:szCs w:val="30"/>
              </w:rPr>
            </w:pPr>
            <w:r>
              <w:rPr>
                <w:sz w:val="30"/>
                <w:szCs w:val="30"/>
              </w:rPr>
              <w:t>User complaints list</w:t>
            </w:r>
          </w:p>
        </w:tc>
      </w:tr>
      <w:tr w14:paraId="2B25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914A646">
            <w:pPr>
              <w:rPr>
                <w:sz w:val="30"/>
                <w:szCs w:val="30"/>
              </w:rPr>
            </w:pPr>
            <w:r>
              <w:rPr>
                <w:sz w:val="30"/>
                <w:szCs w:val="30"/>
              </w:rPr>
              <w:t>POST</w:t>
            </w:r>
          </w:p>
        </w:tc>
        <w:tc>
          <w:tcPr>
            <w:tcW w:w="3135" w:type="dxa"/>
          </w:tcPr>
          <w:p w14:paraId="607D2BCD">
            <w:pPr>
              <w:rPr>
                <w:sz w:val="30"/>
                <w:szCs w:val="30"/>
              </w:rPr>
            </w:pPr>
            <w:r>
              <w:rPr>
                <w:sz w:val="30"/>
                <w:szCs w:val="30"/>
              </w:rPr>
              <w:t>/customer/complaints</w:t>
            </w:r>
          </w:p>
        </w:tc>
        <w:tc>
          <w:tcPr>
            <w:tcW w:w="3135" w:type="dxa"/>
          </w:tcPr>
          <w:p w14:paraId="5EA037E8">
            <w:pPr>
              <w:rPr>
                <w:sz w:val="30"/>
                <w:szCs w:val="30"/>
              </w:rPr>
            </w:pPr>
            <w:r>
              <w:rPr>
                <w:sz w:val="30"/>
                <w:szCs w:val="30"/>
              </w:rPr>
              <w:t>Create new complaint</w:t>
            </w:r>
          </w:p>
        </w:tc>
      </w:tr>
      <w:tr w14:paraId="5D5E2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136E6B2">
            <w:pPr>
              <w:rPr>
                <w:sz w:val="30"/>
                <w:szCs w:val="30"/>
              </w:rPr>
            </w:pPr>
            <w:r>
              <w:rPr>
                <w:sz w:val="30"/>
                <w:szCs w:val="30"/>
              </w:rPr>
              <w:t>GET</w:t>
            </w:r>
          </w:p>
        </w:tc>
        <w:tc>
          <w:tcPr>
            <w:tcW w:w="3135" w:type="dxa"/>
          </w:tcPr>
          <w:p w14:paraId="20087379">
            <w:pPr>
              <w:rPr>
                <w:sz w:val="30"/>
                <w:szCs w:val="30"/>
              </w:rPr>
            </w:pPr>
            <w:r>
              <w:rPr>
                <w:sz w:val="30"/>
                <w:szCs w:val="30"/>
              </w:rPr>
              <w:t>/customer/modem_info</w:t>
            </w:r>
          </w:p>
        </w:tc>
        <w:tc>
          <w:tcPr>
            <w:tcW w:w="3135" w:type="dxa"/>
          </w:tcPr>
          <w:p w14:paraId="64D88D37">
            <w:pPr>
              <w:rPr>
                <w:sz w:val="30"/>
                <w:szCs w:val="30"/>
              </w:rPr>
            </w:pPr>
            <w:r>
              <w:rPr>
                <w:sz w:val="30"/>
                <w:szCs w:val="30"/>
              </w:rPr>
              <w:t>Modem/ONT device info</w:t>
            </w:r>
          </w:p>
        </w:tc>
      </w:tr>
      <w:tr w14:paraId="0C9D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3BB837F">
            <w:pPr>
              <w:rPr>
                <w:sz w:val="30"/>
                <w:szCs w:val="30"/>
              </w:rPr>
            </w:pPr>
            <w:r>
              <w:rPr>
                <w:sz w:val="30"/>
                <w:szCs w:val="30"/>
              </w:rPr>
              <w:t>POST</w:t>
            </w:r>
          </w:p>
        </w:tc>
        <w:tc>
          <w:tcPr>
            <w:tcW w:w="3135" w:type="dxa"/>
          </w:tcPr>
          <w:p w14:paraId="2B4DA052">
            <w:pPr>
              <w:rPr>
                <w:sz w:val="30"/>
                <w:szCs w:val="30"/>
              </w:rPr>
            </w:pPr>
            <w:r>
              <w:rPr>
                <w:sz w:val="30"/>
                <w:szCs w:val="30"/>
              </w:rPr>
              <w:t>/customer/modem_reboot</w:t>
            </w:r>
          </w:p>
        </w:tc>
        <w:tc>
          <w:tcPr>
            <w:tcW w:w="3135" w:type="dxa"/>
          </w:tcPr>
          <w:p w14:paraId="7CB15F47">
            <w:pPr>
              <w:rPr>
                <w:sz w:val="30"/>
                <w:szCs w:val="30"/>
              </w:rPr>
            </w:pPr>
            <w:r>
              <w:rPr>
                <w:sz w:val="30"/>
                <w:szCs w:val="30"/>
              </w:rPr>
              <w:t>Remote modem reboot</w:t>
            </w:r>
          </w:p>
        </w:tc>
      </w:tr>
      <w:tr w14:paraId="6B13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5537A85">
            <w:pPr>
              <w:rPr>
                <w:sz w:val="30"/>
                <w:szCs w:val="30"/>
              </w:rPr>
            </w:pPr>
            <w:r>
              <w:rPr>
                <w:sz w:val="30"/>
                <w:szCs w:val="30"/>
              </w:rPr>
              <w:t>GET</w:t>
            </w:r>
          </w:p>
        </w:tc>
        <w:tc>
          <w:tcPr>
            <w:tcW w:w="3135" w:type="dxa"/>
          </w:tcPr>
          <w:p w14:paraId="7350AF68">
            <w:pPr>
              <w:rPr>
                <w:sz w:val="30"/>
                <w:szCs w:val="30"/>
              </w:rPr>
            </w:pPr>
            <w:r>
              <w:rPr>
                <w:sz w:val="30"/>
                <w:szCs w:val="30"/>
              </w:rPr>
              <w:t>/customer/network_devices</w:t>
            </w:r>
          </w:p>
        </w:tc>
        <w:tc>
          <w:tcPr>
            <w:tcW w:w="3135" w:type="dxa"/>
          </w:tcPr>
          <w:p w14:paraId="4EAFA2AB">
            <w:pPr>
              <w:rPr>
                <w:sz w:val="30"/>
                <w:szCs w:val="30"/>
              </w:rPr>
            </w:pPr>
            <w:r>
              <w:rPr>
                <w:sz w:val="30"/>
                <w:szCs w:val="30"/>
              </w:rPr>
              <w:t>Discovered network devices</w:t>
            </w:r>
          </w:p>
        </w:tc>
      </w:tr>
      <w:tr w14:paraId="6327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EBA531C">
            <w:pPr>
              <w:rPr>
                <w:sz w:val="30"/>
                <w:szCs w:val="30"/>
              </w:rPr>
            </w:pPr>
            <w:r>
              <w:rPr>
                <w:sz w:val="30"/>
                <w:szCs w:val="30"/>
              </w:rPr>
              <w:t>POST</w:t>
            </w:r>
          </w:p>
        </w:tc>
        <w:tc>
          <w:tcPr>
            <w:tcW w:w="3135" w:type="dxa"/>
          </w:tcPr>
          <w:p w14:paraId="1AC923A0">
            <w:pPr>
              <w:rPr>
                <w:sz w:val="30"/>
                <w:szCs w:val="30"/>
              </w:rPr>
            </w:pPr>
            <w:r>
              <w:rPr>
                <w:sz w:val="30"/>
                <w:szCs w:val="30"/>
              </w:rPr>
              <w:t>/customer/network_devices</w:t>
            </w:r>
          </w:p>
        </w:tc>
        <w:tc>
          <w:tcPr>
            <w:tcW w:w="3135" w:type="dxa"/>
          </w:tcPr>
          <w:p w14:paraId="123D9AB4">
            <w:pPr>
              <w:rPr>
                <w:sz w:val="30"/>
                <w:szCs w:val="30"/>
              </w:rPr>
            </w:pPr>
            <w:r>
              <w:rPr>
                <w:sz w:val="30"/>
                <w:szCs w:val="30"/>
              </w:rPr>
              <w:t>Trigger network scan</w:t>
            </w:r>
          </w:p>
        </w:tc>
      </w:tr>
      <w:tr w14:paraId="6872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718248D">
            <w:pPr>
              <w:rPr>
                <w:sz w:val="30"/>
                <w:szCs w:val="30"/>
              </w:rPr>
            </w:pPr>
            <w:r>
              <w:rPr>
                <w:sz w:val="30"/>
                <w:szCs w:val="30"/>
              </w:rPr>
              <w:t>GET</w:t>
            </w:r>
          </w:p>
        </w:tc>
        <w:tc>
          <w:tcPr>
            <w:tcW w:w="3135" w:type="dxa"/>
          </w:tcPr>
          <w:p w14:paraId="484ECD3A">
            <w:pPr>
              <w:rPr>
                <w:sz w:val="30"/>
                <w:szCs w:val="30"/>
              </w:rPr>
            </w:pPr>
            <w:r>
              <w:rPr>
                <w:sz w:val="30"/>
                <w:szCs w:val="30"/>
              </w:rPr>
              <w:t>/customer/notifications</w:t>
            </w:r>
          </w:p>
        </w:tc>
        <w:tc>
          <w:tcPr>
            <w:tcW w:w="3135" w:type="dxa"/>
          </w:tcPr>
          <w:p w14:paraId="0011D717">
            <w:pPr>
              <w:rPr>
                <w:sz w:val="30"/>
                <w:szCs w:val="30"/>
              </w:rPr>
            </w:pPr>
            <w:r>
              <w:rPr>
                <w:sz w:val="30"/>
                <w:szCs w:val="30"/>
              </w:rPr>
              <w:t>User notifications</w:t>
            </w:r>
          </w:p>
        </w:tc>
      </w:tr>
      <w:tr w14:paraId="43EA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BC05A48">
            <w:pPr>
              <w:rPr>
                <w:sz w:val="30"/>
                <w:szCs w:val="30"/>
              </w:rPr>
            </w:pPr>
            <w:r>
              <w:rPr>
                <w:sz w:val="30"/>
                <w:szCs w:val="30"/>
              </w:rPr>
              <w:t>GET/PUT</w:t>
            </w:r>
          </w:p>
        </w:tc>
        <w:tc>
          <w:tcPr>
            <w:tcW w:w="3135" w:type="dxa"/>
          </w:tcPr>
          <w:p w14:paraId="7C8896F4">
            <w:pPr>
              <w:rPr>
                <w:sz w:val="30"/>
                <w:szCs w:val="30"/>
              </w:rPr>
            </w:pPr>
            <w:r>
              <w:rPr>
                <w:sz w:val="30"/>
                <w:szCs w:val="30"/>
              </w:rPr>
              <w:t>/customer/notification_preferences</w:t>
            </w:r>
          </w:p>
        </w:tc>
        <w:tc>
          <w:tcPr>
            <w:tcW w:w="3135" w:type="dxa"/>
          </w:tcPr>
          <w:p w14:paraId="09A222C4">
            <w:pPr>
              <w:rPr>
                <w:sz w:val="30"/>
                <w:szCs w:val="30"/>
              </w:rPr>
            </w:pPr>
            <w:r>
              <w:rPr>
                <w:sz w:val="30"/>
                <w:szCs w:val="30"/>
              </w:rPr>
              <w:t>Get/update notification preferences</w:t>
            </w:r>
          </w:p>
        </w:tc>
      </w:tr>
      <w:tr w14:paraId="1769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78B05C5">
            <w:pPr>
              <w:rPr>
                <w:sz w:val="30"/>
                <w:szCs w:val="30"/>
              </w:rPr>
            </w:pPr>
            <w:r>
              <w:rPr>
                <w:sz w:val="30"/>
                <w:szCs w:val="30"/>
              </w:rPr>
              <w:t>GET</w:t>
            </w:r>
          </w:p>
        </w:tc>
        <w:tc>
          <w:tcPr>
            <w:tcW w:w="3135" w:type="dxa"/>
          </w:tcPr>
          <w:p w14:paraId="3DF746E5">
            <w:pPr>
              <w:rPr>
                <w:sz w:val="30"/>
                <w:szCs w:val="30"/>
              </w:rPr>
            </w:pPr>
            <w:r>
              <w:rPr>
                <w:sz w:val="30"/>
                <w:szCs w:val="30"/>
              </w:rPr>
              <w:t>/customer/ads</w:t>
            </w:r>
          </w:p>
        </w:tc>
        <w:tc>
          <w:tcPr>
            <w:tcW w:w="3135" w:type="dxa"/>
          </w:tcPr>
          <w:p w14:paraId="52857043">
            <w:pPr>
              <w:rPr>
                <w:sz w:val="30"/>
                <w:szCs w:val="30"/>
              </w:rPr>
            </w:pPr>
            <w:r>
              <w:rPr>
                <w:sz w:val="30"/>
                <w:szCs w:val="30"/>
              </w:rPr>
              <w:t>Promotional ads for customer</w:t>
            </w:r>
          </w:p>
        </w:tc>
      </w:tr>
      <w:tr w14:paraId="1DEC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33E4346">
            <w:pPr>
              <w:rPr>
                <w:sz w:val="30"/>
                <w:szCs w:val="30"/>
              </w:rPr>
            </w:pPr>
            <w:r>
              <w:rPr>
                <w:sz w:val="30"/>
                <w:szCs w:val="30"/>
              </w:rPr>
              <w:t>GET</w:t>
            </w:r>
          </w:p>
        </w:tc>
        <w:tc>
          <w:tcPr>
            <w:tcW w:w="3135" w:type="dxa"/>
          </w:tcPr>
          <w:p w14:paraId="2EA3F306">
            <w:pPr>
              <w:rPr>
                <w:sz w:val="30"/>
                <w:szCs w:val="30"/>
              </w:rPr>
            </w:pPr>
            <w:r>
              <w:rPr>
                <w:sz w:val="30"/>
                <w:szCs w:val="30"/>
              </w:rPr>
              <w:t>/customer/cloud_drive</w:t>
            </w:r>
          </w:p>
        </w:tc>
        <w:tc>
          <w:tcPr>
            <w:tcW w:w="3135" w:type="dxa"/>
          </w:tcPr>
          <w:p w14:paraId="7F195FEE">
            <w:pPr>
              <w:rPr>
                <w:sz w:val="30"/>
                <w:szCs w:val="30"/>
              </w:rPr>
            </w:pPr>
            <w:r>
              <w:rPr>
                <w:sz w:val="30"/>
                <w:szCs w:val="30"/>
              </w:rPr>
              <w:t>Cloud drive files</w:t>
            </w:r>
          </w:p>
        </w:tc>
      </w:tr>
      <w:tr w14:paraId="3AB2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D2E4923">
            <w:pPr>
              <w:rPr>
                <w:sz w:val="30"/>
                <w:szCs w:val="30"/>
              </w:rPr>
            </w:pPr>
            <w:r>
              <w:rPr>
                <w:sz w:val="30"/>
                <w:szCs w:val="30"/>
              </w:rPr>
              <w:t>GET</w:t>
            </w:r>
          </w:p>
        </w:tc>
        <w:tc>
          <w:tcPr>
            <w:tcW w:w="3135" w:type="dxa"/>
          </w:tcPr>
          <w:p w14:paraId="5376A335">
            <w:pPr>
              <w:rPr>
                <w:sz w:val="30"/>
                <w:szCs w:val="30"/>
              </w:rPr>
            </w:pPr>
            <w:r>
              <w:rPr>
                <w:sz w:val="30"/>
                <w:szCs w:val="30"/>
              </w:rPr>
              <w:t>/customer/ott_claims</w:t>
            </w:r>
          </w:p>
        </w:tc>
        <w:tc>
          <w:tcPr>
            <w:tcW w:w="3135" w:type="dxa"/>
          </w:tcPr>
          <w:p w14:paraId="089615DD">
            <w:pPr>
              <w:rPr>
                <w:sz w:val="30"/>
                <w:szCs w:val="30"/>
              </w:rPr>
            </w:pPr>
            <w:r>
              <w:rPr>
                <w:sz w:val="30"/>
                <w:szCs w:val="30"/>
              </w:rPr>
              <w:t>OTT benefit claims</w:t>
            </w:r>
          </w:p>
        </w:tc>
      </w:tr>
    </w:tbl>
    <w:p w14:paraId="0031CB6F">
      <w:pPr>
        <w:rPr>
          <w:sz w:val="30"/>
          <w:szCs w:val="30"/>
        </w:rPr>
      </w:pPr>
    </w:p>
    <w:p w14:paraId="7B6F3E73">
      <w:pPr>
        <w:pStyle w:val="3"/>
        <w:rPr>
          <w:sz w:val="30"/>
          <w:szCs w:val="30"/>
        </w:rPr>
      </w:pPr>
      <w:r>
        <w:rPr>
          <w:sz w:val="30"/>
          <w:szCs w:val="30"/>
        </w:rPr>
        <w:t>25.3 Sales Endpoints (/api/v1/sales/)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2"/>
        <w:gridCol w:w="3585"/>
        <w:gridCol w:w="3035"/>
      </w:tblGrid>
      <w:tr w14:paraId="0C53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4361E7BA">
            <w:pPr>
              <w:jc w:val="center"/>
              <w:rPr>
                <w:sz w:val="30"/>
                <w:szCs w:val="30"/>
              </w:rPr>
            </w:pPr>
            <w:r>
              <w:rPr>
                <w:b/>
                <w:color w:val="FFFFFF"/>
                <w:sz w:val="30"/>
                <w:szCs w:val="30"/>
              </w:rPr>
              <w:t>Method</w:t>
            </w:r>
          </w:p>
        </w:tc>
        <w:tc>
          <w:tcPr>
            <w:tcW w:w="3135" w:type="dxa"/>
            <w:shd w:val="clear" w:color="auto" w:fill="0A2540"/>
          </w:tcPr>
          <w:p w14:paraId="3EC8A285">
            <w:pPr>
              <w:jc w:val="center"/>
              <w:rPr>
                <w:sz w:val="30"/>
                <w:szCs w:val="30"/>
              </w:rPr>
            </w:pPr>
            <w:r>
              <w:rPr>
                <w:b/>
                <w:color w:val="FFFFFF"/>
                <w:sz w:val="30"/>
                <w:szCs w:val="30"/>
              </w:rPr>
              <w:t>Endpoint</w:t>
            </w:r>
          </w:p>
        </w:tc>
        <w:tc>
          <w:tcPr>
            <w:tcW w:w="3135" w:type="dxa"/>
            <w:shd w:val="clear" w:color="auto" w:fill="0A2540"/>
          </w:tcPr>
          <w:p w14:paraId="0ED8E63E">
            <w:pPr>
              <w:jc w:val="center"/>
              <w:rPr>
                <w:sz w:val="30"/>
                <w:szCs w:val="30"/>
              </w:rPr>
            </w:pPr>
            <w:r>
              <w:rPr>
                <w:b/>
                <w:color w:val="FFFFFF"/>
                <w:sz w:val="30"/>
                <w:szCs w:val="30"/>
              </w:rPr>
              <w:t>Description</w:t>
            </w:r>
          </w:p>
        </w:tc>
      </w:tr>
      <w:tr w14:paraId="205B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C9349D9">
            <w:pPr>
              <w:rPr>
                <w:sz w:val="30"/>
                <w:szCs w:val="30"/>
              </w:rPr>
            </w:pPr>
            <w:r>
              <w:rPr>
                <w:sz w:val="30"/>
                <w:szCs w:val="30"/>
              </w:rPr>
              <w:t>GET</w:t>
            </w:r>
          </w:p>
        </w:tc>
        <w:tc>
          <w:tcPr>
            <w:tcW w:w="3135" w:type="dxa"/>
          </w:tcPr>
          <w:p w14:paraId="2DC879DE">
            <w:pPr>
              <w:rPr>
                <w:sz w:val="30"/>
                <w:szCs w:val="30"/>
              </w:rPr>
            </w:pPr>
            <w:r>
              <w:rPr>
                <w:sz w:val="30"/>
                <w:szCs w:val="30"/>
              </w:rPr>
              <w:t>/sales/dashboard</w:t>
            </w:r>
          </w:p>
        </w:tc>
        <w:tc>
          <w:tcPr>
            <w:tcW w:w="3135" w:type="dxa"/>
          </w:tcPr>
          <w:p w14:paraId="45295737">
            <w:pPr>
              <w:rPr>
                <w:sz w:val="30"/>
                <w:szCs w:val="30"/>
              </w:rPr>
            </w:pPr>
            <w:r>
              <w:rPr>
                <w:sz w:val="30"/>
                <w:szCs w:val="30"/>
              </w:rPr>
              <w:t>Sales agent dashboard</w:t>
            </w:r>
          </w:p>
        </w:tc>
      </w:tr>
      <w:tr w14:paraId="4EB5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0246FF">
            <w:pPr>
              <w:rPr>
                <w:sz w:val="30"/>
                <w:szCs w:val="30"/>
              </w:rPr>
            </w:pPr>
            <w:r>
              <w:rPr>
                <w:sz w:val="30"/>
                <w:szCs w:val="30"/>
              </w:rPr>
              <w:t>GET</w:t>
            </w:r>
          </w:p>
        </w:tc>
        <w:tc>
          <w:tcPr>
            <w:tcW w:w="3135" w:type="dxa"/>
          </w:tcPr>
          <w:p w14:paraId="570C5CCC">
            <w:pPr>
              <w:rPr>
                <w:sz w:val="30"/>
                <w:szCs w:val="30"/>
              </w:rPr>
            </w:pPr>
            <w:r>
              <w:rPr>
                <w:sz w:val="30"/>
                <w:szCs w:val="30"/>
              </w:rPr>
              <w:t>/sales/leads</w:t>
            </w:r>
          </w:p>
        </w:tc>
        <w:tc>
          <w:tcPr>
            <w:tcW w:w="3135" w:type="dxa"/>
          </w:tcPr>
          <w:p w14:paraId="2BDB5A07">
            <w:pPr>
              <w:rPr>
                <w:sz w:val="30"/>
                <w:szCs w:val="30"/>
              </w:rPr>
            </w:pPr>
            <w:r>
              <w:rPr>
                <w:sz w:val="30"/>
                <w:szCs w:val="30"/>
              </w:rPr>
              <w:t>Lead list with filters</w:t>
            </w:r>
          </w:p>
        </w:tc>
      </w:tr>
      <w:tr w14:paraId="7A93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E58EDE6">
            <w:pPr>
              <w:rPr>
                <w:sz w:val="30"/>
                <w:szCs w:val="30"/>
              </w:rPr>
            </w:pPr>
            <w:r>
              <w:rPr>
                <w:sz w:val="30"/>
                <w:szCs w:val="30"/>
              </w:rPr>
              <w:t>POST</w:t>
            </w:r>
          </w:p>
        </w:tc>
        <w:tc>
          <w:tcPr>
            <w:tcW w:w="3135" w:type="dxa"/>
          </w:tcPr>
          <w:p w14:paraId="7CF8BC01">
            <w:pPr>
              <w:rPr>
                <w:sz w:val="30"/>
                <w:szCs w:val="30"/>
              </w:rPr>
            </w:pPr>
            <w:r>
              <w:rPr>
                <w:sz w:val="30"/>
                <w:szCs w:val="30"/>
              </w:rPr>
              <w:t>/sales/leads</w:t>
            </w:r>
          </w:p>
        </w:tc>
        <w:tc>
          <w:tcPr>
            <w:tcW w:w="3135" w:type="dxa"/>
          </w:tcPr>
          <w:p w14:paraId="7F33852F">
            <w:pPr>
              <w:rPr>
                <w:sz w:val="30"/>
                <w:szCs w:val="30"/>
              </w:rPr>
            </w:pPr>
            <w:r>
              <w:rPr>
                <w:sz w:val="30"/>
                <w:szCs w:val="30"/>
              </w:rPr>
              <w:t>Create new lead</w:t>
            </w:r>
          </w:p>
        </w:tc>
      </w:tr>
      <w:tr w14:paraId="45DF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45D844B">
            <w:pPr>
              <w:rPr>
                <w:sz w:val="30"/>
                <w:szCs w:val="30"/>
              </w:rPr>
            </w:pPr>
            <w:r>
              <w:rPr>
                <w:sz w:val="30"/>
                <w:szCs w:val="30"/>
              </w:rPr>
              <w:t>GET</w:t>
            </w:r>
          </w:p>
        </w:tc>
        <w:tc>
          <w:tcPr>
            <w:tcW w:w="3135" w:type="dxa"/>
          </w:tcPr>
          <w:p w14:paraId="65FBD028">
            <w:pPr>
              <w:rPr>
                <w:sz w:val="30"/>
                <w:szCs w:val="30"/>
              </w:rPr>
            </w:pPr>
            <w:r>
              <w:rPr>
                <w:sz w:val="30"/>
                <w:szCs w:val="30"/>
              </w:rPr>
              <w:t>/sales/leads/:id</w:t>
            </w:r>
          </w:p>
        </w:tc>
        <w:tc>
          <w:tcPr>
            <w:tcW w:w="3135" w:type="dxa"/>
          </w:tcPr>
          <w:p w14:paraId="781EB9AE">
            <w:pPr>
              <w:rPr>
                <w:sz w:val="30"/>
                <w:szCs w:val="30"/>
              </w:rPr>
            </w:pPr>
            <w:r>
              <w:rPr>
                <w:sz w:val="30"/>
                <w:szCs w:val="30"/>
              </w:rPr>
              <w:t>Lead detail</w:t>
            </w:r>
          </w:p>
        </w:tc>
      </w:tr>
      <w:tr w14:paraId="46C1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C97427C">
            <w:pPr>
              <w:rPr>
                <w:sz w:val="30"/>
                <w:szCs w:val="30"/>
              </w:rPr>
            </w:pPr>
            <w:r>
              <w:rPr>
                <w:sz w:val="30"/>
                <w:szCs w:val="30"/>
              </w:rPr>
              <w:t>PATCH</w:t>
            </w:r>
          </w:p>
        </w:tc>
        <w:tc>
          <w:tcPr>
            <w:tcW w:w="3135" w:type="dxa"/>
          </w:tcPr>
          <w:p w14:paraId="0DF24016">
            <w:pPr>
              <w:rPr>
                <w:sz w:val="30"/>
                <w:szCs w:val="30"/>
              </w:rPr>
            </w:pPr>
            <w:r>
              <w:rPr>
                <w:sz w:val="30"/>
                <w:szCs w:val="30"/>
              </w:rPr>
              <w:t>/sales/leads/:id</w:t>
            </w:r>
          </w:p>
        </w:tc>
        <w:tc>
          <w:tcPr>
            <w:tcW w:w="3135" w:type="dxa"/>
          </w:tcPr>
          <w:p w14:paraId="3752C91C">
            <w:pPr>
              <w:rPr>
                <w:sz w:val="30"/>
                <w:szCs w:val="30"/>
              </w:rPr>
            </w:pPr>
            <w:r>
              <w:rPr>
                <w:sz w:val="30"/>
                <w:szCs w:val="30"/>
              </w:rPr>
              <w:t>Update lead</w:t>
            </w:r>
          </w:p>
        </w:tc>
      </w:tr>
      <w:tr w14:paraId="637E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B31D394">
            <w:pPr>
              <w:rPr>
                <w:sz w:val="30"/>
                <w:szCs w:val="30"/>
              </w:rPr>
            </w:pPr>
            <w:r>
              <w:rPr>
                <w:sz w:val="30"/>
                <w:szCs w:val="30"/>
              </w:rPr>
              <w:t>DELETE</w:t>
            </w:r>
          </w:p>
        </w:tc>
        <w:tc>
          <w:tcPr>
            <w:tcW w:w="3135" w:type="dxa"/>
          </w:tcPr>
          <w:p w14:paraId="3D894EA8">
            <w:pPr>
              <w:rPr>
                <w:sz w:val="30"/>
                <w:szCs w:val="30"/>
              </w:rPr>
            </w:pPr>
            <w:r>
              <w:rPr>
                <w:sz w:val="30"/>
                <w:szCs w:val="30"/>
              </w:rPr>
              <w:t>/sales/leads/:id</w:t>
            </w:r>
          </w:p>
        </w:tc>
        <w:tc>
          <w:tcPr>
            <w:tcW w:w="3135" w:type="dxa"/>
          </w:tcPr>
          <w:p w14:paraId="7E7CF28C">
            <w:pPr>
              <w:rPr>
                <w:sz w:val="30"/>
                <w:szCs w:val="30"/>
              </w:rPr>
            </w:pPr>
            <w:r>
              <w:rPr>
                <w:sz w:val="30"/>
                <w:szCs w:val="30"/>
              </w:rPr>
              <w:t>Delete lead</w:t>
            </w:r>
          </w:p>
        </w:tc>
      </w:tr>
      <w:tr w14:paraId="42F6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2C3EB36">
            <w:pPr>
              <w:rPr>
                <w:sz w:val="30"/>
                <w:szCs w:val="30"/>
              </w:rPr>
            </w:pPr>
            <w:r>
              <w:rPr>
                <w:sz w:val="30"/>
                <w:szCs w:val="30"/>
              </w:rPr>
              <w:t>GET</w:t>
            </w:r>
          </w:p>
        </w:tc>
        <w:tc>
          <w:tcPr>
            <w:tcW w:w="3135" w:type="dxa"/>
          </w:tcPr>
          <w:p w14:paraId="014177FD">
            <w:pPr>
              <w:rPr>
                <w:sz w:val="30"/>
                <w:szCs w:val="30"/>
              </w:rPr>
            </w:pPr>
            <w:r>
              <w:rPr>
                <w:sz w:val="30"/>
                <w:szCs w:val="30"/>
              </w:rPr>
              <w:t>/sales/leads/:id/comments</w:t>
            </w:r>
          </w:p>
        </w:tc>
        <w:tc>
          <w:tcPr>
            <w:tcW w:w="3135" w:type="dxa"/>
          </w:tcPr>
          <w:p w14:paraId="5FE19B2D">
            <w:pPr>
              <w:rPr>
                <w:sz w:val="30"/>
                <w:szCs w:val="30"/>
              </w:rPr>
            </w:pPr>
            <w:r>
              <w:rPr>
                <w:sz w:val="30"/>
                <w:szCs w:val="30"/>
              </w:rPr>
              <w:t>Lead comments</w:t>
            </w:r>
          </w:p>
        </w:tc>
      </w:tr>
      <w:tr w14:paraId="1F87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E217613">
            <w:pPr>
              <w:rPr>
                <w:sz w:val="30"/>
                <w:szCs w:val="30"/>
              </w:rPr>
            </w:pPr>
            <w:r>
              <w:rPr>
                <w:sz w:val="30"/>
                <w:szCs w:val="30"/>
              </w:rPr>
              <w:t>POST</w:t>
            </w:r>
          </w:p>
        </w:tc>
        <w:tc>
          <w:tcPr>
            <w:tcW w:w="3135" w:type="dxa"/>
          </w:tcPr>
          <w:p w14:paraId="78E06046">
            <w:pPr>
              <w:rPr>
                <w:sz w:val="30"/>
                <w:szCs w:val="30"/>
              </w:rPr>
            </w:pPr>
            <w:r>
              <w:rPr>
                <w:sz w:val="30"/>
                <w:szCs w:val="30"/>
              </w:rPr>
              <w:t>/sales/leads/:id/comments</w:t>
            </w:r>
          </w:p>
        </w:tc>
        <w:tc>
          <w:tcPr>
            <w:tcW w:w="3135" w:type="dxa"/>
          </w:tcPr>
          <w:p w14:paraId="652E22C4">
            <w:pPr>
              <w:rPr>
                <w:sz w:val="30"/>
                <w:szCs w:val="30"/>
              </w:rPr>
            </w:pPr>
            <w:r>
              <w:rPr>
                <w:sz w:val="30"/>
                <w:szCs w:val="30"/>
              </w:rPr>
              <w:t>Add lead comment</w:t>
            </w:r>
          </w:p>
        </w:tc>
      </w:tr>
      <w:tr w14:paraId="6C71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CEA7606">
            <w:pPr>
              <w:rPr>
                <w:sz w:val="30"/>
                <w:szCs w:val="30"/>
              </w:rPr>
            </w:pPr>
            <w:r>
              <w:rPr>
                <w:sz w:val="30"/>
                <w:szCs w:val="30"/>
              </w:rPr>
              <w:t>GET</w:t>
            </w:r>
          </w:p>
        </w:tc>
        <w:tc>
          <w:tcPr>
            <w:tcW w:w="3135" w:type="dxa"/>
          </w:tcPr>
          <w:p w14:paraId="22D6A08E">
            <w:pPr>
              <w:rPr>
                <w:sz w:val="30"/>
                <w:szCs w:val="30"/>
              </w:rPr>
            </w:pPr>
            <w:r>
              <w:rPr>
                <w:sz w:val="30"/>
                <w:szCs w:val="30"/>
              </w:rPr>
              <w:t>/sales/leads/:id/documents</w:t>
            </w:r>
          </w:p>
        </w:tc>
        <w:tc>
          <w:tcPr>
            <w:tcW w:w="3135" w:type="dxa"/>
          </w:tcPr>
          <w:p w14:paraId="16621F38">
            <w:pPr>
              <w:rPr>
                <w:sz w:val="30"/>
                <w:szCs w:val="30"/>
              </w:rPr>
            </w:pPr>
            <w:r>
              <w:rPr>
                <w:sz w:val="30"/>
                <w:szCs w:val="30"/>
              </w:rPr>
              <w:t>Lead KYC documents</w:t>
            </w:r>
          </w:p>
        </w:tc>
      </w:tr>
      <w:tr w14:paraId="0227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4C26813">
            <w:pPr>
              <w:rPr>
                <w:sz w:val="30"/>
                <w:szCs w:val="30"/>
              </w:rPr>
            </w:pPr>
            <w:r>
              <w:rPr>
                <w:sz w:val="30"/>
                <w:szCs w:val="30"/>
              </w:rPr>
              <w:t>POST</w:t>
            </w:r>
          </w:p>
        </w:tc>
        <w:tc>
          <w:tcPr>
            <w:tcW w:w="3135" w:type="dxa"/>
          </w:tcPr>
          <w:p w14:paraId="5AEFEE3B">
            <w:pPr>
              <w:rPr>
                <w:sz w:val="30"/>
                <w:szCs w:val="30"/>
              </w:rPr>
            </w:pPr>
            <w:r>
              <w:rPr>
                <w:sz w:val="30"/>
                <w:szCs w:val="30"/>
              </w:rPr>
              <w:t>/sales/leads/:id/documents</w:t>
            </w:r>
          </w:p>
        </w:tc>
        <w:tc>
          <w:tcPr>
            <w:tcW w:w="3135" w:type="dxa"/>
          </w:tcPr>
          <w:p w14:paraId="6A10521E">
            <w:pPr>
              <w:rPr>
                <w:sz w:val="30"/>
                <w:szCs w:val="30"/>
              </w:rPr>
            </w:pPr>
            <w:r>
              <w:rPr>
                <w:sz w:val="30"/>
                <w:szCs w:val="30"/>
              </w:rPr>
              <w:t>Upload KYC documents</w:t>
            </w:r>
          </w:p>
        </w:tc>
      </w:tr>
      <w:tr w14:paraId="43AC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25D8856">
            <w:pPr>
              <w:rPr>
                <w:sz w:val="30"/>
                <w:szCs w:val="30"/>
              </w:rPr>
            </w:pPr>
            <w:r>
              <w:rPr>
                <w:sz w:val="30"/>
                <w:szCs w:val="30"/>
              </w:rPr>
              <w:t>GET</w:t>
            </w:r>
          </w:p>
        </w:tc>
        <w:tc>
          <w:tcPr>
            <w:tcW w:w="3135" w:type="dxa"/>
          </w:tcPr>
          <w:p w14:paraId="5CDDC185">
            <w:pPr>
              <w:rPr>
                <w:sz w:val="30"/>
                <w:szCs w:val="30"/>
              </w:rPr>
            </w:pPr>
            <w:r>
              <w:rPr>
                <w:sz w:val="30"/>
                <w:szCs w:val="30"/>
              </w:rPr>
              <w:t>/sales/commission</w:t>
            </w:r>
          </w:p>
        </w:tc>
        <w:tc>
          <w:tcPr>
            <w:tcW w:w="3135" w:type="dxa"/>
          </w:tcPr>
          <w:p w14:paraId="1D1FC049">
            <w:pPr>
              <w:rPr>
                <w:sz w:val="30"/>
                <w:szCs w:val="30"/>
              </w:rPr>
            </w:pPr>
            <w:r>
              <w:rPr>
                <w:sz w:val="30"/>
                <w:szCs w:val="30"/>
              </w:rPr>
              <w:t>Commission records</w:t>
            </w:r>
          </w:p>
        </w:tc>
      </w:tr>
      <w:tr w14:paraId="5F1D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02C925C">
            <w:pPr>
              <w:rPr>
                <w:sz w:val="30"/>
                <w:szCs w:val="30"/>
              </w:rPr>
            </w:pPr>
            <w:r>
              <w:rPr>
                <w:sz w:val="30"/>
                <w:szCs w:val="30"/>
              </w:rPr>
              <w:t>POST</w:t>
            </w:r>
          </w:p>
        </w:tc>
        <w:tc>
          <w:tcPr>
            <w:tcW w:w="3135" w:type="dxa"/>
          </w:tcPr>
          <w:p w14:paraId="7C2EEB9B">
            <w:pPr>
              <w:rPr>
                <w:sz w:val="30"/>
                <w:szCs w:val="30"/>
              </w:rPr>
            </w:pPr>
            <w:r>
              <w:rPr>
                <w:sz w:val="30"/>
                <w:szCs w:val="30"/>
              </w:rPr>
              <w:t>/sales/payouts/request</w:t>
            </w:r>
          </w:p>
        </w:tc>
        <w:tc>
          <w:tcPr>
            <w:tcW w:w="3135" w:type="dxa"/>
          </w:tcPr>
          <w:p w14:paraId="45719A35">
            <w:pPr>
              <w:rPr>
                <w:sz w:val="30"/>
                <w:szCs w:val="30"/>
              </w:rPr>
            </w:pPr>
            <w:r>
              <w:rPr>
                <w:sz w:val="30"/>
                <w:szCs w:val="30"/>
              </w:rPr>
              <w:t>Request payout</w:t>
            </w:r>
          </w:p>
        </w:tc>
      </w:tr>
      <w:tr w14:paraId="00C0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4014E7E">
            <w:pPr>
              <w:rPr>
                <w:sz w:val="30"/>
                <w:szCs w:val="30"/>
              </w:rPr>
            </w:pPr>
            <w:r>
              <w:rPr>
                <w:sz w:val="30"/>
                <w:szCs w:val="30"/>
              </w:rPr>
              <w:t>GET</w:t>
            </w:r>
          </w:p>
        </w:tc>
        <w:tc>
          <w:tcPr>
            <w:tcW w:w="3135" w:type="dxa"/>
          </w:tcPr>
          <w:p w14:paraId="5E0F36B7">
            <w:pPr>
              <w:rPr>
                <w:sz w:val="30"/>
                <w:szCs w:val="30"/>
              </w:rPr>
            </w:pPr>
            <w:r>
              <w:rPr>
                <w:sz w:val="30"/>
                <w:szCs w:val="30"/>
              </w:rPr>
              <w:t>/sales/complaints</w:t>
            </w:r>
          </w:p>
        </w:tc>
        <w:tc>
          <w:tcPr>
            <w:tcW w:w="3135" w:type="dxa"/>
          </w:tcPr>
          <w:p w14:paraId="071EFD04">
            <w:pPr>
              <w:rPr>
                <w:sz w:val="30"/>
                <w:szCs w:val="30"/>
              </w:rPr>
            </w:pPr>
            <w:r>
              <w:rPr>
                <w:sz w:val="30"/>
                <w:szCs w:val="30"/>
              </w:rPr>
              <w:t>Customer complaints</w:t>
            </w:r>
          </w:p>
        </w:tc>
      </w:tr>
      <w:tr w14:paraId="72BA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D20A26">
            <w:pPr>
              <w:rPr>
                <w:sz w:val="30"/>
                <w:szCs w:val="30"/>
              </w:rPr>
            </w:pPr>
            <w:r>
              <w:rPr>
                <w:sz w:val="30"/>
                <w:szCs w:val="30"/>
              </w:rPr>
              <w:t>POST</w:t>
            </w:r>
          </w:p>
        </w:tc>
        <w:tc>
          <w:tcPr>
            <w:tcW w:w="3135" w:type="dxa"/>
          </w:tcPr>
          <w:p w14:paraId="5DD529D5">
            <w:pPr>
              <w:rPr>
                <w:sz w:val="30"/>
                <w:szCs w:val="30"/>
              </w:rPr>
            </w:pPr>
            <w:r>
              <w:rPr>
                <w:sz w:val="30"/>
                <w:szCs w:val="30"/>
              </w:rPr>
              <w:t>/sales/complaints</w:t>
            </w:r>
          </w:p>
        </w:tc>
        <w:tc>
          <w:tcPr>
            <w:tcW w:w="3135" w:type="dxa"/>
          </w:tcPr>
          <w:p w14:paraId="581D6012">
            <w:pPr>
              <w:rPr>
                <w:sz w:val="30"/>
                <w:szCs w:val="30"/>
              </w:rPr>
            </w:pPr>
            <w:r>
              <w:rPr>
                <w:sz w:val="30"/>
                <w:szCs w:val="30"/>
              </w:rPr>
              <w:t>Update complaint status</w:t>
            </w:r>
          </w:p>
        </w:tc>
      </w:tr>
      <w:tr w14:paraId="0A9B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6E80F31">
            <w:pPr>
              <w:rPr>
                <w:sz w:val="30"/>
                <w:szCs w:val="30"/>
              </w:rPr>
            </w:pPr>
            <w:r>
              <w:rPr>
                <w:sz w:val="30"/>
                <w:szCs w:val="30"/>
              </w:rPr>
              <w:t>GET</w:t>
            </w:r>
          </w:p>
        </w:tc>
        <w:tc>
          <w:tcPr>
            <w:tcW w:w="3135" w:type="dxa"/>
          </w:tcPr>
          <w:p w14:paraId="76ABAA90">
            <w:pPr>
              <w:rPr>
                <w:sz w:val="30"/>
                <w:szCs w:val="30"/>
              </w:rPr>
            </w:pPr>
            <w:r>
              <w:rPr>
                <w:sz w:val="30"/>
                <w:szCs w:val="30"/>
              </w:rPr>
              <w:t>/sales/technicians</w:t>
            </w:r>
          </w:p>
        </w:tc>
        <w:tc>
          <w:tcPr>
            <w:tcW w:w="3135" w:type="dxa"/>
          </w:tcPr>
          <w:p w14:paraId="3C9240E9">
            <w:pPr>
              <w:rPr>
                <w:sz w:val="30"/>
                <w:szCs w:val="30"/>
              </w:rPr>
            </w:pPr>
            <w:r>
              <w:rPr>
                <w:sz w:val="30"/>
                <w:szCs w:val="30"/>
              </w:rPr>
              <w:t>Available technicians</w:t>
            </w:r>
          </w:p>
        </w:tc>
      </w:tr>
    </w:tbl>
    <w:p w14:paraId="03CAA79B">
      <w:pPr>
        <w:rPr>
          <w:sz w:val="30"/>
          <w:szCs w:val="30"/>
        </w:rPr>
      </w:pPr>
    </w:p>
    <w:p w14:paraId="35C353FE">
      <w:pPr>
        <w:pStyle w:val="3"/>
        <w:rPr>
          <w:sz w:val="30"/>
          <w:szCs w:val="30"/>
        </w:rPr>
      </w:pPr>
      <w:r>
        <w:rPr>
          <w:sz w:val="30"/>
          <w:szCs w:val="30"/>
        </w:rPr>
        <w:t>25.4 Technician Endpoints (/api/v1/tech/)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2DBF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1916B874">
            <w:pPr>
              <w:jc w:val="center"/>
              <w:rPr>
                <w:sz w:val="30"/>
                <w:szCs w:val="30"/>
              </w:rPr>
            </w:pPr>
            <w:r>
              <w:rPr>
                <w:b/>
                <w:color w:val="FFFFFF"/>
                <w:sz w:val="30"/>
                <w:szCs w:val="30"/>
              </w:rPr>
              <w:t>Method</w:t>
            </w:r>
          </w:p>
        </w:tc>
        <w:tc>
          <w:tcPr>
            <w:tcW w:w="3135" w:type="dxa"/>
            <w:shd w:val="clear" w:color="auto" w:fill="0A2540"/>
          </w:tcPr>
          <w:p w14:paraId="43D13DC4">
            <w:pPr>
              <w:jc w:val="center"/>
              <w:rPr>
                <w:sz w:val="30"/>
                <w:szCs w:val="30"/>
              </w:rPr>
            </w:pPr>
            <w:r>
              <w:rPr>
                <w:b/>
                <w:color w:val="FFFFFF"/>
                <w:sz w:val="30"/>
                <w:szCs w:val="30"/>
              </w:rPr>
              <w:t>Endpoint</w:t>
            </w:r>
          </w:p>
        </w:tc>
        <w:tc>
          <w:tcPr>
            <w:tcW w:w="3135" w:type="dxa"/>
            <w:shd w:val="clear" w:color="auto" w:fill="0A2540"/>
          </w:tcPr>
          <w:p w14:paraId="7BD6F2A4">
            <w:pPr>
              <w:jc w:val="center"/>
              <w:rPr>
                <w:sz w:val="30"/>
                <w:szCs w:val="30"/>
              </w:rPr>
            </w:pPr>
            <w:r>
              <w:rPr>
                <w:b/>
                <w:color w:val="FFFFFF"/>
                <w:sz w:val="30"/>
                <w:szCs w:val="30"/>
              </w:rPr>
              <w:t>Description</w:t>
            </w:r>
          </w:p>
        </w:tc>
      </w:tr>
      <w:tr w14:paraId="77D5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62C4ADE">
            <w:pPr>
              <w:rPr>
                <w:sz w:val="30"/>
                <w:szCs w:val="30"/>
              </w:rPr>
            </w:pPr>
            <w:r>
              <w:rPr>
                <w:sz w:val="30"/>
                <w:szCs w:val="30"/>
              </w:rPr>
              <w:t>GET</w:t>
            </w:r>
          </w:p>
        </w:tc>
        <w:tc>
          <w:tcPr>
            <w:tcW w:w="3135" w:type="dxa"/>
          </w:tcPr>
          <w:p w14:paraId="0446566A">
            <w:pPr>
              <w:rPr>
                <w:sz w:val="30"/>
                <w:szCs w:val="30"/>
              </w:rPr>
            </w:pPr>
            <w:r>
              <w:rPr>
                <w:sz w:val="30"/>
                <w:szCs w:val="30"/>
              </w:rPr>
              <w:t>/tech/dashboard</w:t>
            </w:r>
          </w:p>
        </w:tc>
        <w:tc>
          <w:tcPr>
            <w:tcW w:w="3135" w:type="dxa"/>
          </w:tcPr>
          <w:p w14:paraId="44F95029">
            <w:pPr>
              <w:rPr>
                <w:sz w:val="30"/>
                <w:szCs w:val="30"/>
              </w:rPr>
            </w:pPr>
            <w:r>
              <w:rPr>
                <w:sz w:val="30"/>
                <w:szCs w:val="30"/>
              </w:rPr>
              <w:t>Technician dashboard</w:t>
            </w:r>
          </w:p>
        </w:tc>
      </w:tr>
      <w:tr w14:paraId="07BF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C38D3E3">
            <w:pPr>
              <w:rPr>
                <w:sz w:val="30"/>
                <w:szCs w:val="30"/>
              </w:rPr>
            </w:pPr>
            <w:r>
              <w:rPr>
                <w:sz w:val="30"/>
                <w:szCs w:val="30"/>
              </w:rPr>
              <w:t>POST</w:t>
            </w:r>
          </w:p>
        </w:tc>
        <w:tc>
          <w:tcPr>
            <w:tcW w:w="3135" w:type="dxa"/>
          </w:tcPr>
          <w:p w14:paraId="100FFB8A">
            <w:pPr>
              <w:rPr>
                <w:sz w:val="30"/>
                <w:szCs w:val="30"/>
              </w:rPr>
            </w:pPr>
            <w:r>
              <w:rPr>
                <w:sz w:val="30"/>
                <w:szCs w:val="30"/>
              </w:rPr>
              <w:t>/tech/toggle_status</w:t>
            </w:r>
          </w:p>
        </w:tc>
        <w:tc>
          <w:tcPr>
            <w:tcW w:w="3135" w:type="dxa"/>
          </w:tcPr>
          <w:p w14:paraId="21D6BAE8">
            <w:pPr>
              <w:rPr>
                <w:sz w:val="30"/>
                <w:szCs w:val="30"/>
              </w:rPr>
            </w:pPr>
            <w:r>
              <w:rPr>
                <w:sz w:val="30"/>
                <w:szCs w:val="30"/>
              </w:rPr>
              <w:t>Toggle online/offline</w:t>
            </w:r>
          </w:p>
        </w:tc>
      </w:tr>
      <w:tr w14:paraId="1059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32F3676">
            <w:pPr>
              <w:rPr>
                <w:sz w:val="30"/>
                <w:szCs w:val="30"/>
              </w:rPr>
            </w:pPr>
            <w:r>
              <w:rPr>
                <w:sz w:val="30"/>
                <w:szCs w:val="30"/>
              </w:rPr>
              <w:t>GET</w:t>
            </w:r>
          </w:p>
        </w:tc>
        <w:tc>
          <w:tcPr>
            <w:tcW w:w="3135" w:type="dxa"/>
          </w:tcPr>
          <w:p w14:paraId="72D80B57">
            <w:pPr>
              <w:rPr>
                <w:sz w:val="30"/>
                <w:szCs w:val="30"/>
              </w:rPr>
            </w:pPr>
            <w:r>
              <w:rPr>
                <w:sz w:val="30"/>
                <w:szCs w:val="30"/>
              </w:rPr>
              <w:t>/tech/jobs</w:t>
            </w:r>
          </w:p>
        </w:tc>
        <w:tc>
          <w:tcPr>
            <w:tcW w:w="3135" w:type="dxa"/>
          </w:tcPr>
          <w:p w14:paraId="1328FF78">
            <w:pPr>
              <w:rPr>
                <w:sz w:val="30"/>
                <w:szCs w:val="30"/>
              </w:rPr>
            </w:pPr>
            <w:r>
              <w:rPr>
                <w:sz w:val="30"/>
                <w:szCs w:val="30"/>
              </w:rPr>
              <w:t>Job list with status filter</w:t>
            </w:r>
          </w:p>
        </w:tc>
      </w:tr>
      <w:tr w14:paraId="61A8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8EC3D32">
            <w:pPr>
              <w:rPr>
                <w:sz w:val="30"/>
                <w:szCs w:val="30"/>
              </w:rPr>
            </w:pPr>
            <w:r>
              <w:rPr>
                <w:sz w:val="30"/>
                <w:szCs w:val="30"/>
              </w:rPr>
              <w:t>GET</w:t>
            </w:r>
          </w:p>
        </w:tc>
        <w:tc>
          <w:tcPr>
            <w:tcW w:w="3135" w:type="dxa"/>
          </w:tcPr>
          <w:p w14:paraId="5D8204C3">
            <w:pPr>
              <w:rPr>
                <w:sz w:val="30"/>
                <w:szCs w:val="30"/>
              </w:rPr>
            </w:pPr>
            <w:r>
              <w:rPr>
                <w:sz w:val="30"/>
                <w:szCs w:val="30"/>
              </w:rPr>
              <w:t>/tech/jobs/:id</w:t>
            </w:r>
          </w:p>
        </w:tc>
        <w:tc>
          <w:tcPr>
            <w:tcW w:w="3135" w:type="dxa"/>
          </w:tcPr>
          <w:p w14:paraId="15C3D40F">
            <w:pPr>
              <w:rPr>
                <w:sz w:val="30"/>
                <w:szCs w:val="30"/>
              </w:rPr>
            </w:pPr>
            <w:r>
              <w:rPr>
                <w:sz w:val="30"/>
                <w:szCs w:val="30"/>
              </w:rPr>
              <w:t>Job detail</w:t>
            </w:r>
          </w:p>
        </w:tc>
      </w:tr>
      <w:tr w14:paraId="627B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38FCDA6">
            <w:pPr>
              <w:rPr>
                <w:sz w:val="30"/>
                <w:szCs w:val="30"/>
              </w:rPr>
            </w:pPr>
            <w:r>
              <w:rPr>
                <w:sz w:val="30"/>
                <w:szCs w:val="30"/>
              </w:rPr>
              <w:t>POST</w:t>
            </w:r>
          </w:p>
        </w:tc>
        <w:tc>
          <w:tcPr>
            <w:tcW w:w="3135" w:type="dxa"/>
          </w:tcPr>
          <w:p w14:paraId="24A3D045">
            <w:pPr>
              <w:rPr>
                <w:sz w:val="30"/>
                <w:szCs w:val="30"/>
              </w:rPr>
            </w:pPr>
            <w:r>
              <w:rPr>
                <w:sz w:val="30"/>
                <w:szCs w:val="30"/>
              </w:rPr>
              <w:t>/tech/jobs/:id/status</w:t>
            </w:r>
          </w:p>
        </w:tc>
        <w:tc>
          <w:tcPr>
            <w:tcW w:w="3135" w:type="dxa"/>
          </w:tcPr>
          <w:p w14:paraId="6C37FE80">
            <w:pPr>
              <w:rPr>
                <w:sz w:val="30"/>
                <w:szCs w:val="30"/>
              </w:rPr>
            </w:pPr>
            <w:r>
              <w:rPr>
                <w:sz w:val="30"/>
                <w:szCs w:val="30"/>
              </w:rPr>
              <w:t>Update job status</w:t>
            </w:r>
          </w:p>
        </w:tc>
      </w:tr>
      <w:tr w14:paraId="070E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16C4C3">
            <w:pPr>
              <w:rPr>
                <w:sz w:val="30"/>
                <w:szCs w:val="30"/>
              </w:rPr>
            </w:pPr>
            <w:r>
              <w:rPr>
                <w:sz w:val="30"/>
                <w:szCs w:val="30"/>
              </w:rPr>
              <w:t>PATCH</w:t>
            </w:r>
          </w:p>
        </w:tc>
        <w:tc>
          <w:tcPr>
            <w:tcW w:w="3135" w:type="dxa"/>
          </w:tcPr>
          <w:p w14:paraId="65674B7A">
            <w:pPr>
              <w:rPr>
                <w:sz w:val="30"/>
                <w:szCs w:val="30"/>
              </w:rPr>
            </w:pPr>
            <w:r>
              <w:rPr>
                <w:sz w:val="30"/>
                <w:szCs w:val="30"/>
              </w:rPr>
              <w:t>/tech/jobs/:id</w:t>
            </w:r>
          </w:p>
        </w:tc>
        <w:tc>
          <w:tcPr>
            <w:tcW w:w="3135" w:type="dxa"/>
          </w:tcPr>
          <w:p w14:paraId="5E75C494">
            <w:pPr>
              <w:rPr>
                <w:sz w:val="30"/>
                <w:szCs w:val="30"/>
              </w:rPr>
            </w:pPr>
            <w:r>
              <w:rPr>
                <w:sz w:val="30"/>
                <w:szCs w:val="30"/>
              </w:rPr>
              <w:t>Update job checklist</w:t>
            </w:r>
          </w:p>
        </w:tc>
      </w:tr>
      <w:tr w14:paraId="0A1A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F8D42E6">
            <w:pPr>
              <w:rPr>
                <w:sz w:val="30"/>
                <w:szCs w:val="30"/>
              </w:rPr>
            </w:pPr>
            <w:r>
              <w:rPr>
                <w:sz w:val="30"/>
                <w:szCs w:val="30"/>
              </w:rPr>
              <w:t>POST</w:t>
            </w:r>
          </w:p>
        </w:tc>
        <w:tc>
          <w:tcPr>
            <w:tcW w:w="3135" w:type="dxa"/>
          </w:tcPr>
          <w:p w14:paraId="5CA9F504">
            <w:pPr>
              <w:rPr>
                <w:sz w:val="30"/>
                <w:szCs w:val="30"/>
              </w:rPr>
            </w:pPr>
            <w:r>
              <w:rPr>
                <w:sz w:val="30"/>
                <w:szCs w:val="30"/>
              </w:rPr>
              <w:t>/tech/jobs/:id/reject</w:t>
            </w:r>
          </w:p>
        </w:tc>
        <w:tc>
          <w:tcPr>
            <w:tcW w:w="3135" w:type="dxa"/>
          </w:tcPr>
          <w:p w14:paraId="4343C6C0">
            <w:pPr>
              <w:rPr>
                <w:sz w:val="30"/>
                <w:szCs w:val="30"/>
              </w:rPr>
            </w:pPr>
            <w:r>
              <w:rPr>
                <w:sz w:val="30"/>
                <w:szCs w:val="30"/>
              </w:rPr>
              <w:t>Reject assigned job</w:t>
            </w:r>
          </w:p>
        </w:tc>
      </w:tr>
      <w:tr w14:paraId="6F5A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D1F6AF5">
            <w:pPr>
              <w:rPr>
                <w:sz w:val="30"/>
                <w:szCs w:val="30"/>
              </w:rPr>
            </w:pPr>
            <w:r>
              <w:rPr>
                <w:sz w:val="30"/>
                <w:szCs w:val="30"/>
              </w:rPr>
              <w:t>GET</w:t>
            </w:r>
          </w:p>
        </w:tc>
        <w:tc>
          <w:tcPr>
            <w:tcW w:w="3135" w:type="dxa"/>
          </w:tcPr>
          <w:p w14:paraId="7870240E">
            <w:pPr>
              <w:rPr>
                <w:sz w:val="30"/>
                <w:szCs w:val="30"/>
              </w:rPr>
            </w:pPr>
            <w:r>
              <w:rPr>
                <w:sz w:val="30"/>
                <w:szCs w:val="30"/>
              </w:rPr>
              <w:t>/tech/jobs/:id/chat</w:t>
            </w:r>
          </w:p>
        </w:tc>
        <w:tc>
          <w:tcPr>
            <w:tcW w:w="3135" w:type="dxa"/>
          </w:tcPr>
          <w:p w14:paraId="739F4B94">
            <w:pPr>
              <w:rPr>
                <w:sz w:val="30"/>
                <w:szCs w:val="30"/>
              </w:rPr>
            </w:pPr>
            <w:r>
              <w:rPr>
                <w:sz w:val="30"/>
                <w:szCs w:val="30"/>
              </w:rPr>
              <w:t>Job chat messages</w:t>
            </w:r>
          </w:p>
        </w:tc>
      </w:tr>
      <w:tr w14:paraId="7B85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D701E5E">
            <w:pPr>
              <w:rPr>
                <w:sz w:val="30"/>
                <w:szCs w:val="30"/>
              </w:rPr>
            </w:pPr>
            <w:r>
              <w:rPr>
                <w:sz w:val="30"/>
                <w:szCs w:val="30"/>
              </w:rPr>
              <w:t>POST</w:t>
            </w:r>
          </w:p>
        </w:tc>
        <w:tc>
          <w:tcPr>
            <w:tcW w:w="3135" w:type="dxa"/>
          </w:tcPr>
          <w:p w14:paraId="01E9834C">
            <w:pPr>
              <w:rPr>
                <w:sz w:val="30"/>
                <w:szCs w:val="30"/>
              </w:rPr>
            </w:pPr>
            <w:r>
              <w:rPr>
                <w:sz w:val="30"/>
                <w:szCs w:val="30"/>
              </w:rPr>
              <w:t>/tech/jobs/:id/chat</w:t>
            </w:r>
          </w:p>
        </w:tc>
        <w:tc>
          <w:tcPr>
            <w:tcW w:w="3135" w:type="dxa"/>
          </w:tcPr>
          <w:p w14:paraId="54BBD966">
            <w:pPr>
              <w:rPr>
                <w:sz w:val="30"/>
                <w:szCs w:val="30"/>
              </w:rPr>
            </w:pPr>
            <w:r>
              <w:rPr>
                <w:sz w:val="30"/>
                <w:szCs w:val="30"/>
              </w:rPr>
              <w:t>Send chat message</w:t>
            </w:r>
          </w:p>
        </w:tc>
      </w:tr>
      <w:tr w14:paraId="18D2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26D20E5">
            <w:pPr>
              <w:rPr>
                <w:sz w:val="30"/>
                <w:szCs w:val="30"/>
              </w:rPr>
            </w:pPr>
            <w:r>
              <w:rPr>
                <w:sz w:val="30"/>
                <w:szCs w:val="30"/>
              </w:rPr>
              <w:t>POST</w:t>
            </w:r>
          </w:p>
        </w:tc>
        <w:tc>
          <w:tcPr>
            <w:tcW w:w="3135" w:type="dxa"/>
          </w:tcPr>
          <w:p w14:paraId="716C0EFE">
            <w:pPr>
              <w:rPr>
                <w:sz w:val="30"/>
                <w:szCs w:val="30"/>
              </w:rPr>
            </w:pPr>
            <w:r>
              <w:rPr>
                <w:sz w:val="30"/>
                <w:szCs w:val="30"/>
              </w:rPr>
              <w:t>/tech/jobs/:id/rate</w:t>
            </w:r>
          </w:p>
        </w:tc>
        <w:tc>
          <w:tcPr>
            <w:tcW w:w="3135" w:type="dxa"/>
          </w:tcPr>
          <w:p w14:paraId="16770611">
            <w:pPr>
              <w:rPr>
                <w:sz w:val="30"/>
                <w:szCs w:val="30"/>
              </w:rPr>
            </w:pPr>
            <w:r>
              <w:rPr>
                <w:sz w:val="30"/>
                <w:szCs w:val="30"/>
              </w:rPr>
              <w:t>Rate customer after job</w:t>
            </w:r>
          </w:p>
        </w:tc>
      </w:tr>
      <w:tr w14:paraId="6B0C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BE09A64">
            <w:pPr>
              <w:rPr>
                <w:sz w:val="30"/>
                <w:szCs w:val="30"/>
              </w:rPr>
            </w:pPr>
            <w:r>
              <w:rPr>
                <w:sz w:val="30"/>
                <w:szCs w:val="30"/>
              </w:rPr>
              <w:t>GET</w:t>
            </w:r>
          </w:p>
        </w:tc>
        <w:tc>
          <w:tcPr>
            <w:tcW w:w="3135" w:type="dxa"/>
          </w:tcPr>
          <w:p w14:paraId="39D89D9D">
            <w:pPr>
              <w:rPr>
                <w:sz w:val="30"/>
                <w:szCs w:val="30"/>
              </w:rPr>
            </w:pPr>
            <w:r>
              <w:rPr>
                <w:sz w:val="30"/>
                <w:szCs w:val="30"/>
              </w:rPr>
              <w:t>/tech/earnings</w:t>
            </w:r>
          </w:p>
        </w:tc>
        <w:tc>
          <w:tcPr>
            <w:tcW w:w="3135" w:type="dxa"/>
          </w:tcPr>
          <w:p w14:paraId="7C5A04EB">
            <w:pPr>
              <w:rPr>
                <w:sz w:val="30"/>
                <w:szCs w:val="30"/>
              </w:rPr>
            </w:pPr>
            <w:r>
              <w:rPr>
                <w:sz w:val="30"/>
                <w:szCs w:val="30"/>
              </w:rPr>
              <w:t>Earnings summary</w:t>
            </w:r>
          </w:p>
        </w:tc>
      </w:tr>
      <w:tr w14:paraId="3D4D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A2094FF">
            <w:pPr>
              <w:rPr>
                <w:sz w:val="30"/>
                <w:szCs w:val="30"/>
              </w:rPr>
            </w:pPr>
            <w:r>
              <w:rPr>
                <w:sz w:val="30"/>
                <w:szCs w:val="30"/>
              </w:rPr>
              <w:t>POST</w:t>
            </w:r>
          </w:p>
        </w:tc>
        <w:tc>
          <w:tcPr>
            <w:tcW w:w="3135" w:type="dxa"/>
          </w:tcPr>
          <w:p w14:paraId="3D77F943">
            <w:pPr>
              <w:rPr>
                <w:sz w:val="30"/>
                <w:szCs w:val="30"/>
              </w:rPr>
            </w:pPr>
            <w:r>
              <w:rPr>
                <w:sz w:val="30"/>
                <w:szCs w:val="30"/>
              </w:rPr>
              <w:t>/tech/payouts/request</w:t>
            </w:r>
          </w:p>
        </w:tc>
        <w:tc>
          <w:tcPr>
            <w:tcW w:w="3135" w:type="dxa"/>
          </w:tcPr>
          <w:p w14:paraId="00F350D8">
            <w:pPr>
              <w:rPr>
                <w:sz w:val="30"/>
                <w:szCs w:val="30"/>
              </w:rPr>
            </w:pPr>
            <w:r>
              <w:rPr>
                <w:sz w:val="30"/>
                <w:szCs w:val="30"/>
              </w:rPr>
              <w:t>Request payout</w:t>
            </w:r>
          </w:p>
        </w:tc>
      </w:tr>
      <w:tr w14:paraId="5E39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E19AF1B">
            <w:pPr>
              <w:rPr>
                <w:sz w:val="30"/>
                <w:szCs w:val="30"/>
              </w:rPr>
            </w:pPr>
            <w:r>
              <w:rPr>
                <w:sz w:val="30"/>
                <w:szCs w:val="30"/>
              </w:rPr>
              <w:t>GET</w:t>
            </w:r>
          </w:p>
        </w:tc>
        <w:tc>
          <w:tcPr>
            <w:tcW w:w="3135" w:type="dxa"/>
          </w:tcPr>
          <w:p w14:paraId="0E77DBAA">
            <w:pPr>
              <w:rPr>
                <w:sz w:val="30"/>
                <w:szCs w:val="30"/>
              </w:rPr>
            </w:pPr>
            <w:r>
              <w:rPr>
                <w:sz w:val="30"/>
                <w:szCs w:val="30"/>
              </w:rPr>
              <w:t>/tech/pool</w:t>
            </w:r>
          </w:p>
        </w:tc>
        <w:tc>
          <w:tcPr>
            <w:tcW w:w="3135" w:type="dxa"/>
          </w:tcPr>
          <w:p w14:paraId="3774F866">
            <w:pPr>
              <w:rPr>
                <w:sz w:val="30"/>
                <w:szCs w:val="30"/>
              </w:rPr>
            </w:pPr>
            <w:r>
              <w:rPr>
                <w:sz w:val="30"/>
                <w:szCs w:val="30"/>
              </w:rPr>
              <w:t>Available job pool</w:t>
            </w:r>
          </w:p>
        </w:tc>
      </w:tr>
      <w:tr w14:paraId="2A29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D28C5D1">
            <w:pPr>
              <w:rPr>
                <w:sz w:val="30"/>
                <w:szCs w:val="30"/>
              </w:rPr>
            </w:pPr>
            <w:r>
              <w:rPr>
                <w:sz w:val="30"/>
                <w:szCs w:val="30"/>
              </w:rPr>
              <w:t>POST</w:t>
            </w:r>
          </w:p>
        </w:tc>
        <w:tc>
          <w:tcPr>
            <w:tcW w:w="3135" w:type="dxa"/>
          </w:tcPr>
          <w:p w14:paraId="41FEC96D">
            <w:pPr>
              <w:rPr>
                <w:sz w:val="30"/>
                <w:szCs w:val="30"/>
              </w:rPr>
            </w:pPr>
            <w:r>
              <w:rPr>
                <w:sz w:val="30"/>
                <w:szCs w:val="30"/>
              </w:rPr>
              <w:t>/tech/pool/claim</w:t>
            </w:r>
          </w:p>
        </w:tc>
        <w:tc>
          <w:tcPr>
            <w:tcW w:w="3135" w:type="dxa"/>
          </w:tcPr>
          <w:p w14:paraId="55D28003">
            <w:pPr>
              <w:rPr>
                <w:sz w:val="30"/>
                <w:szCs w:val="30"/>
              </w:rPr>
            </w:pPr>
            <w:r>
              <w:rPr>
                <w:sz w:val="30"/>
                <w:szCs w:val="30"/>
              </w:rPr>
              <w:t>Claim pool task</w:t>
            </w:r>
          </w:p>
        </w:tc>
      </w:tr>
      <w:tr w14:paraId="4FC0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50C1BC7">
            <w:pPr>
              <w:rPr>
                <w:sz w:val="30"/>
                <w:szCs w:val="30"/>
              </w:rPr>
            </w:pPr>
            <w:r>
              <w:rPr>
                <w:sz w:val="30"/>
                <w:szCs w:val="30"/>
              </w:rPr>
              <w:t>GET</w:t>
            </w:r>
          </w:p>
        </w:tc>
        <w:tc>
          <w:tcPr>
            <w:tcW w:w="3135" w:type="dxa"/>
          </w:tcPr>
          <w:p w14:paraId="394827CE">
            <w:pPr>
              <w:rPr>
                <w:sz w:val="30"/>
                <w:szCs w:val="30"/>
              </w:rPr>
            </w:pPr>
            <w:r>
              <w:rPr>
                <w:sz w:val="30"/>
                <w:szCs w:val="30"/>
              </w:rPr>
              <w:t>/tech/complaints</w:t>
            </w:r>
          </w:p>
        </w:tc>
        <w:tc>
          <w:tcPr>
            <w:tcW w:w="3135" w:type="dxa"/>
          </w:tcPr>
          <w:p w14:paraId="58A1395D">
            <w:pPr>
              <w:rPr>
                <w:sz w:val="30"/>
                <w:szCs w:val="30"/>
              </w:rPr>
            </w:pPr>
            <w:r>
              <w:rPr>
                <w:sz w:val="30"/>
                <w:szCs w:val="30"/>
              </w:rPr>
              <w:t>Assigned complaints</w:t>
            </w:r>
          </w:p>
        </w:tc>
      </w:tr>
      <w:tr w14:paraId="1511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059D0A5">
            <w:pPr>
              <w:rPr>
                <w:sz w:val="30"/>
                <w:szCs w:val="30"/>
              </w:rPr>
            </w:pPr>
            <w:r>
              <w:rPr>
                <w:sz w:val="30"/>
                <w:szCs w:val="30"/>
              </w:rPr>
              <w:t>GET</w:t>
            </w:r>
          </w:p>
        </w:tc>
        <w:tc>
          <w:tcPr>
            <w:tcW w:w="3135" w:type="dxa"/>
          </w:tcPr>
          <w:p w14:paraId="0096B16F">
            <w:pPr>
              <w:rPr>
                <w:sz w:val="30"/>
                <w:szCs w:val="30"/>
              </w:rPr>
            </w:pPr>
            <w:r>
              <w:rPr>
                <w:sz w:val="30"/>
                <w:szCs w:val="30"/>
              </w:rPr>
              <w:t>/tech/customers</w:t>
            </w:r>
          </w:p>
        </w:tc>
        <w:tc>
          <w:tcPr>
            <w:tcW w:w="3135" w:type="dxa"/>
          </w:tcPr>
          <w:p w14:paraId="5BB775CD">
            <w:pPr>
              <w:rPr>
                <w:sz w:val="30"/>
                <w:szCs w:val="30"/>
              </w:rPr>
            </w:pPr>
            <w:r>
              <w:rPr>
                <w:sz w:val="30"/>
                <w:szCs w:val="30"/>
              </w:rPr>
              <w:t>Customer list</w:t>
            </w:r>
          </w:p>
        </w:tc>
      </w:tr>
      <w:tr w14:paraId="6126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9D53F08">
            <w:pPr>
              <w:rPr>
                <w:sz w:val="30"/>
                <w:szCs w:val="30"/>
              </w:rPr>
            </w:pPr>
            <w:r>
              <w:rPr>
                <w:sz w:val="30"/>
                <w:szCs w:val="30"/>
              </w:rPr>
              <w:t>GET</w:t>
            </w:r>
          </w:p>
        </w:tc>
        <w:tc>
          <w:tcPr>
            <w:tcW w:w="3135" w:type="dxa"/>
          </w:tcPr>
          <w:p w14:paraId="4DBA5C05">
            <w:pPr>
              <w:rPr>
                <w:sz w:val="30"/>
                <w:szCs w:val="30"/>
              </w:rPr>
            </w:pPr>
            <w:r>
              <w:rPr>
                <w:sz w:val="30"/>
                <w:szCs w:val="30"/>
              </w:rPr>
              <w:t>/tech/customers/:id</w:t>
            </w:r>
          </w:p>
        </w:tc>
        <w:tc>
          <w:tcPr>
            <w:tcW w:w="3135" w:type="dxa"/>
          </w:tcPr>
          <w:p w14:paraId="1C3A6C58">
            <w:pPr>
              <w:rPr>
                <w:sz w:val="30"/>
                <w:szCs w:val="30"/>
              </w:rPr>
            </w:pPr>
            <w:r>
              <w:rPr>
                <w:sz w:val="30"/>
                <w:szCs w:val="30"/>
              </w:rPr>
              <w:t>Customer detail</w:t>
            </w:r>
          </w:p>
        </w:tc>
      </w:tr>
      <w:tr w14:paraId="3C95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00B041C">
            <w:pPr>
              <w:rPr>
                <w:sz w:val="30"/>
                <w:szCs w:val="30"/>
              </w:rPr>
            </w:pPr>
            <w:r>
              <w:rPr>
                <w:sz w:val="30"/>
                <w:szCs w:val="30"/>
              </w:rPr>
              <w:t>GET</w:t>
            </w:r>
          </w:p>
        </w:tc>
        <w:tc>
          <w:tcPr>
            <w:tcW w:w="3135" w:type="dxa"/>
          </w:tcPr>
          <w:p w14:paraId="67D99BE7">
            <w:pPr>
              <w:rPr>
                <w:sz w:val="30"/>
                <w:szCs w:val="30"/>
              </w:rPr>
            </w:pPr>
            <w:r>
              <w:rPr>
                <w:sz w:val="30"/>
                <w:szCs w:val="30"/>
              </w:rPr>
              <w:t>/tech/modem/:id</w:t>
            </w:r>
          </w:p>
        </w:tc>
        <w:tc>
          <w:tcPr>
            <w:tcW w:w="3135" w:type="dxa"/>
          </w:tcPr>
          <w:p w14:paraId="06C49912">
            <w:pPr>
              <w:rPr>
                <w:sz w:val="30"/>
                <w:szCs w:val="30"/>
              </w:rPr>
            </w:pPr>
            <w:r>
              <w:rPr>
                <w:sz w:val="30"/>
                <w:szCs w:val="30"/>
              </w:rPr>
              <w:t>Customer modem info</w:t>
            </w:r>
          </w:p>
        </w:tc>
      </w:tr>
      <w:tr w14:paraId="1AFF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F54D78F">
            <w:pPr>
              <w:rPr>
                <w:sz w:val="30"/>
                <w:szCs w:val="30"/>
              </w:rPr>
            </w:pPr>
            <w:r>
              <w:rPr>
                <w:sz w:val="30"/>
                <w:szCs w:val="30"/>
              </w:rPr>
              <w:t>POST</w:t>
            </w:r>
          </w:p>
        </w:tc>
        <w:tc>
          <w:tcPr>
            <w:tcW w:w="3135" w:type="dxa"/>
          </w:tcPr>
          <w:p w14:paraId="0DC3512F">
            <w:pPr>
              <w:rPr>
                <w:sz w:val="30"/>
                <w:szCs w:val="30"/>
              </w:rPr>
            </w:pPr>
            <w:r>
              <w:rPr>
                <w:sz w:val="30"/>
                <w:szCs w:val="30"/>
              </w:rPr>
              <w:t>/tech/modem/:id</w:t>
            </w:r>
          </w:p>
        </w:tc>
        <w:tc>
          <w:tcPr>
            <w:tcW w:w="3135" w:type="dxa"/>
          </w:tcPr>
          <w:p w14:paraId="508DDEC2">
            <w:pPr>
              <w:rPr>
                <w:sz w:val="30"/>
                <w:szCs w:val="30"/>
              </w:rPr>
            </w:pPr>
            <w:r>
              <w:rPr>
                <w:sz w:val="30"/>
                <w:szCs w:val="30"/>
              </w:rPr>
              <w:t>Reboot customer modem</w:t>
            </w:r>
          </w:p>
        </w:tc>
      </w:tr>
      <w:tr w14:paraId="5344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9B977AA">
            <w:pPr>
              <w:rPr>
                <w:sz w:val="30"/>
                <w:szCs w:val="30"/>
              </w:rPr>
            </w:pPr>
            <w:r>
              <w:rPr>
                <w:sz w:val="30"/>
                <w:szCs w:val="30"/>
              </w:rPr>
              <w:t>GET</w:t>
            </w:r>
          </w:p>
        </w:tc>
        <w:tc>
          <w:tcPr>
            <w:tcW w:w="3135" w:type="dxa"/>
          </w:tcPr>
          <w:p w14:paraId="1E214CD8">
            <w:pPr>
              <w:rPr>
                <w:sz w:val="30"/>
                <w:szCs w:val="30"/>
              </w:rPr>
            </w:pPr>
            <w:r>
              <w:rPr>
                <w:sz w:val="30"/>
                <w:szCs w:val="30"/>
              </w:rPr>
              <w:t>/tech/notifications</w:t>
            </w:r>
          </w:p>
        </w:tc>
        <w:tc>
          <w:tcPr>
            <w:tcW w:w="3135" w:type="dxa"/>
          </w:tcPr>
          <w:p w14:paraId="5D67AFC9">
            <w:pPr>
              <w:rPr>
                <w:sz w:val="30"/>
                <w:szCs w:val="30"/>
              </w:rPr>
            </w:pPr>
            <w:r>
              <w:rPr>
                <w:sz w:val="30"/>
                <w:szCs w:val="30"/>
              </w:rPr>
              <w:t>Notifications</w:t>
            </w:r>
          </w:p>
        </w:tc>
      </w:tr>
      <w:tr w14:paraId="0320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8B3389A">
            <w:pPr>
              <w:rPr>
                <w:sz w:val="30"/>
                <w:szCs w:val="30"/>
              </w:rPr>
            </w:pPr>
            <w:r>
              <w:rPr>
                <w:sz w:val="30"/>
                <w:szCs w:val="30"/>
              </w:rPr>
              <w:t>POST</w:t>
            </w:r>
          </w:p>
        </w:tc>
        <w:tc>
          <w:tcPr>
            <w:tcW w:w="3135" w:type="dxa"/>
          </w:tcPr>
          <w:p w14:paraId="588BFD83">
            <w:pPr>
              <w:rPr>
                <w:sz w:val="30"/>
                <w:szCs w:val="30"/>
              </w:rPr>
            </w:pPr>
            <w:r>
              <w:rPr>
                <w:sz w:val="30"/>
                <w:szCs w:val="30"/>
              </w:rPr>
              <w:t>/tech/location</w:t>
            </w:r>
          </w:p>
        </w:tc>
        <w:tc>
          <w:tcPr>
            <w:tcW w:w="3135" w:type="dxa"/>
          </w:tcPr>
          <w:p w14:paraId="48523020">
            <w:pPr>
              <w:rPr>
                <w:sz w:val="30"/>
                <w:szCs w:val="30"/>
              </w:rPr>
            </w:pPr>
            <w:r>
              <w:rPr>
                <w:sz w:val="30"/>
                <w:szCs w:val="30"/>
              </w:rPr>
              <w:t>Update GPS location</w:t>
            </w:r>
          </w:p>
        </w:tc>
      </w:tr>
      <w:tr w14:paraId="256D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7A12117">
            <w:pPr>
              <w:rPr>
                <w:sz w:val="30"/>
                <w:szCs w:val="30"/>
              </w:rPr>
            </w:pPr>
            <w:r>
              <w:rPr>
                <w:sz w:val="30"/>
                <w:szCs w:val="30"/>
              </w:rPr>
              <w:t>GET</w:t>
            </w:r>
          </w:p>
        </w:tc>
        <w:tc>
          <w:tcPr>
            <w:tcW w:w="3135" w:type="dxa"/>
          </w:tcPr>
          <w:p w14:paraId="1CD2DDD8">
            <w:pPr>
              <w:rPr>
                <w:sz w:val="30"/>
                <w:szCs w:val="30"/>
              </w:rPr>
            </w:pPr>
            <w:r>
              <w:rPr>
                <w:sz w:val="30"/>
                <w:szCs w:val="30"/>
              </w:rPr>
              <w:t>/tech/activity_log</w:t>
            </w:r>
          </w:p>
        </w:tc>
        <w:tc>
          <w:tcPr>
            <w:tcW w:w="3135" w:type="dxa"/>
          </w:tcPr>
          <w:p w14:paraId="65A7C5D9">
            <w:pPr>
              <w:rPr>
                <w:sz w:val="30"/>
                <w:szCs w:val="30"/>
              </w:rPr>
            </w:pPr>
            <w:r>
              <w:rPr>
                <w:sz w:val="30"/>
                <w:szCs w:val="30"/>
              </w:rPr>
              <w:t>Activity history</w:t>
            </w:r>
          </w:p>
        </w:tc>
      </w:tr>
    </w:tbl>
    <w:p w14:paraId="6FFD63DB">
      <w:pPr>
        <w:rPr>
          <w:sz w:val="30"/>
          <w:szCs w:val="30"/>
        </w:rPr>
      </w:pPr>
    </w:p>
    <w:p w14:paraId="38216F72">
      <w:pPr>
        <w:pStyle w:val="3"/>
        <w:rPr>
          <w:sz w:val="30"/>
          <w:szCs w:val="30"/>
        </w:rPr>
      </w:pPr>
      <w:r>
        <w:rPr>
          <w:sz w:val="30"/>
          <w:szCs w:val="30"/>
        </w:rPr>
        <w:t>25.5 Admin Endpoints (/api/v1/admin/)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2"/>
        <w:gridCol w:w="3979"/>
        <w:gridCol w:w="2911"/>
      </w:tblGrid>
      <w:tr w14:paraId="0A00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shd w:val="clear" w:color="auto" w:fill="0A2540"/>
          </w:tcPr>
          <w:p w14:paraId="60A0DA00">
            <w:pPr>
              <w:jc w:val="center"/>
              <w:rPr>
                <w:sz w:val="30"/>
                <w:szCs w:val="30"/>
              </w:rPr>
            </w:pPr>
            <w:r>
              <w:rPr>
                <w:b/>
                <w:color w:val="FFFFFF"/>
                <w:sz w:val="30"/>
                <w:szCs w:val="30"/>
              </w:rPr>
              <w:t>Method</w:t>
            </w:r>
          </w:p>
        </w:tc>
        <w:tc>
          <w:tcPr>
            <w:tcW w:w="3135" w:type="dxa"/>
            <w:shd w:val="clear" w:color="auto" w:fill="0A2540"/>
          </w:tcPr>
          <w:p w14:paraId="1E408031">
            <w:pPr>
              <w:jc w:val="center"/>
              <w:rPr>
                <w:sz w:val="30"/>
                <w:szCs w:val="30"/>
              </w:rPr>
            </w:pPr>
            <w:r>
              <w:rPr>
                <w:b/>
                <w:color w:val="FFFFFF"/>
                <w:sz w:val="30"/>
                <w:szCs w:val="30"/>
              </w:rPr>
              <w:t>Endpoint</w:t>
            </w:r>
          </w:p>
        </w:tc>
        <w:tc>
          <w:tcPr>
            <w:tcW w:w="3135" w:type="dxa"/>
            <w:shd w:val="clear" w:color="auto" w:fill="0A2540"/>
          </w:tcPr>
          <w:p w14:paraId="04CD044A">
            <w:pPr>
              <w:jc w:val="center"/>
              <w:rPr>
                <w:sz w:val="30"/>
                <w:szCs w:val="30"/>
              </w:rPr>
            </w:pPr>
            <w:r>
              <w:rPr>
                <w:b/>
                <w:color w:val="FFFFFF"/>
                <w:sz w:val="30"/>
                <w:szCs w:val="30"/>
              </w:rPr>
              <w:t>Description</w:t>
            </w:r>
          </w:p>
        </w:tc>
      </w:tr>
      <w:tr w14:paraId="7C7F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ACEBB40">
            <w:pPr>
              <w:rPr>
                <w:sz w:val="30"/>
                <w:szCs w:val="30"/>
              </w:rPr>
            </w:pPr>
            <w:r>
              <w:rPr>
                <w:sz w:val="30"/>
                <w:szCs w:val="30"/>
              </w:rPr>
              <w:t>GET</w:t>
            </w:r>
          </w:p>
        </w:tc>
        <w:tc>
          <w:tcPr>
            <w:tcW w:w="3135" w:type="dxa"/>
          </w:tcPr>
          <w:p w14:paraId="2A065794">
            <w:pPr>
              <w:rPr>
                <w:sz w:val="30"/>
                <w:szCs w:val="30"/>
              </w:rPr>
            </w:pPr>
            <w:r>
              <w:rPr>
                <w:sz w:val="30"/>
                <w:szCs w:val="30"/>
              </w:rPr>
              <w:t>/admin/dashboard</w:t>
            </w:r>
          </w:p>
        </w:tc>
        <w:tc>
          <w:tcPr>
            <w:tcW w:w="3135" w:type="dxa"/>
          </w:tcPr>
          <w:p w14:paraId="20A18B72">
            <w:pPr>
              <w:rPr>
                <w:sz w:val="30"/>
                <w:szCs w:val="30"/>
              </w:rPr>
            </w:pPr>
            <w:r>
              <w:rPr>
                <w:sz w:val="30"/>
                <w:szCs w:val="30"/>
              </w:rPr>
              <w:t>Global KPI dashboard</w:t>
            </w:r>
          </w:p>
        </w:tc>
      </w:tr>
      <w:tr w14:paraId="4520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9DBC7E1">
            <w:pPr>
              <w:rPr>
                <w:sz w:val="30"/>
                <w:szCs w:val="30"/>
              </w:rPr>
            </w:pPr>
            <w:r>
              <w:rPr>
                <w:sz w:val="30"/>
                <w:szCs w:val="30"/>
              </w:rPr>
              <w:t>GET</w:t>
            </w:r>
          </w:p>
        </w:tc>
        <w:tc>
          <w:tcPr>
            <w:tcW w:w="3135" w:type="dxa"/>
          </w:tcPr>
          <w:p w14:paraId="7276070B">
            <w:pPr>
              <w:rPr>
                <w:sz w:val="30"/>
                <w:szCs w:val="30"/>
              </w:rPr>
            </w:pPr>
            <w:r>
              <w:rPr>
                <w:sz w:val="30"/>
                <w:szCs w:val="30"/>
              </w:rPr>
              <w:t>/admin/users</w:t>
            </w:r>
          </w:p>
        </w:tc>
        <w:tc>
          <w:tcPr>
            <w:tcW w:w="3135" w:type="dxa"/>
          </w:tcPr>
          <w:p w14:paraId="7600E61A">
            <w:pPr>
              <w:rPr>
                <w:sz w:val="30"/>
                <w:szCs w:val="30"/>
              </w:rPr>
            </w:pPr>
            <w:r>
              <w:rPr>
                <w:sz w:val="30"/>
                <w:szCs w:val="30"/>
              </w:rPr>
              <w:t>User list with filters</w:t>
            </w:r>
          </w:p>
        </w:tc>
      </w:tr>
      <w:tr w14:paraId="5D74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17EEEB9">
            <w:pPr>
              <w:rPr>
                <w:sz w:val="30"/>
                <w:szCs w:val="30"/>
              </w:rPr>
            </w:pPr>
            <w:r>
              <w:rPr>
                <w:sz w:val="30"/>
                <w:szCs w:val="30"/>
              </w:rPr>
              <w:t>POST</w:t>
            </w:r>
          </w:p>
        </w:tc>
        <w:tc>
          <w:tcPr>
            <w:tcW w:w="3135" w:type="dxa"/>
          </w:tcPr>
          <w:p w14:paraId="09E62C27">
            <w:pPr>
              <w:rPr>
                <w:sz w:val="30"/>
                <w:szCs w:val="30"/>
              </w:rPr>
            </w:pPr>
            <w:r>
              <w:rPr>
                <w:sz w:val="30"/>
                <w:szCs w:val="30"/>
              </w:rPr>
              <w:t>/admin/users</w:t>
            </w:r>
          </w:p>
        </w:tc>
        <w:tc>
          <w:tcPr>
            <w:tcW w:w="3135" w:type="dxa"/>
          </w:tcPr>
          <w:p w14:paraId="51ED5030">
            <w:pPr>
              <w:rPr>
                <w:sz w:val="30"/>
                <w:szCs w:val="30"/>
              </w:rPr>
            </w:pPr>
            <w:r>
              <w:rPr>
                <w:sz w:val="30"/>
                <w:szCs w:val="30"/>
              </w:rPr>
              <w:t>Create user</w:t>
            </w:r>
          </w:p>
        </w:tc>
      </w:tr>
      <w:tr w14:paraId="7BBD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910DC5F">
            <w:pPr>
              <w:rPr>
                <w:sz w:val="30"/>
                <w:szCs w:val="30"/>
              </w:rPr>
            </w:pPr>
            <w:r>
              <w:rPr>
                <w:sz w:val="30"/>
                <w:szCs w:val="30"/>
              </w:rPr>
              <w:t>GET</w:t>
            </w:r>
          </w:p>
        </w:tc>
        <w:tc>
          <w:tcPr>
            <w:tcW w:w="3135" w:type="dxa"/>
          </w:tcPr>
          <w:p w14:paraId="7F9B2003">
            <w:pPr>
              <w:rPr>
                <w:sz w:val="30"/>
                <w:szCs w:val="30"/>
              </w:rPr>
            </w:pPr>
            <w:r>
              <w:rPr>
                <w:sz w:val="30"/>
                <w:szCs w:val="30"/>
              </w:rPr>
              <w:t>/admin/users/:id</w:t>
            </w:r>
          </w:p>
        </w:tc>
        <w:tc>
          <w:tcPr>
            <w:tcW w:w="3135" w:type="dxa"/>
          </w:tcPr>
          <w:p w14:paraId="2A22D2B5">
            <w:pPr>
              <w:rPr>
                <w:sz w:val="30"/>
                <w:szCs w:val="30"/>
              </w:rPr>
            </w:pPr>
            <w:r>
              <w:rPr>
                <w:sz w:val="30"/>
                <w:szCs w:val="30"/>
              </w:rPr>
              <w:t>User detail</w:t>
            </w:r>
          </w:p>
        </w:tc>
      </w:tr>
      <w:tr w14:paraId="14B3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2153270">
            <w:pPr>
              <w:rPr>
                <w:sz w:val="30"/>
                <w:szCs w:val="30"/>
              </w:rPr>
            </w:pPr>
            <w:r>
              <w:rPr>
                <w:sz w:val="30"/>
                <w:szCs w:val="30"/>
              </w:rPr>
              <w:t>PUT</w:t>
            </w:r>
          </w:p>
        </w:tc>
        <w:tc>
          <w:tcPr>
            <w:tcW w:w="3135" w:type="dxa"/>
          </w:tcPr>
          <w:p w14:paraId="32189D2B">
            <w:pPr>
              <w:rPr>
                <w:sz w:val="30"/>
                <w:szCs w:val="30"/>
              </w:rPr>
            </w:pPr>
            <w:r>
              <w:rPr>
                <w:sz w:val="30"/>
                <w:szCs w:val="30"/>
              </w:rPr>
              <w:t>/admin/users/:id</w:t>
            </w:r>
          </w:p>
        </w:tc>
        <w:tc>
          <w:tcPr>
            <w:tcW w:w="3135" w:type="dxa"/>
          </w:tcPr>
          <w:p w14:paraId="10489A97">
            <w:pPr>
              <w:rPr>
                <w:sz w:val="30"/>
                <w:szCs w:val="30"/>
              </w:rPr>
            </w:pPr>
            <w:r>
              <w:rPr>
                <w:sz w:val="30"/>
                <w:szCs w:val="30"/>
              </w:rPr>
              <w:t>Update user</w:t>
            </w:r>
          </w:p>
        </w:tc>
      </w:tr>
      <w:tr w14:paraId="7573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7A0896">
            <w:pPr>
              <w:rPr>
                <w:sz w:val="30"/>
                <w:szCs w:val="30"/>
              </w:rPr>
            </w:pPr>
            <w:r>
              <w:rPr>
                <w:sz w:val="30"/>
                <w:szCs w:val="30"/>
              </w:rPr>
              <w:t>PUT</w:t>
            </w:r>
          </w:p>
        </w:tc>
        <w:tc>
          <w:tcPr>
            <w:tcW w:w="3135" w:type="dxa"/>
          </w:tcPr>
          <w:p w14:paraId="07091CEA">
            <w:pPr>
              <w:rPr>
                <w:sz w:val="30"/>
                <w:szCs w:val="30"/>
              </w:rPr>
            </w:pPr>
            <w:r>
              <w:rPr>
                <w:sz w:val="30"/>
                <w:szCs w:val="30"/>
              </w:rPr>
              <w:t>/admin/users/:id/block</w:t>
            </w:r>
          </w:p>
        </w:tc>
        <w:tc>
          <w:tcPr>
            <w:tcW w:w="3135" w:type="dxa"/>
          </w:tcPr>
          <w:p w14:paraId="796B58AA">
            <w:pPr>
              <w:rPr>
                <w:sz w:val="30"/>
                <w:szCs w:val="30"/>
              </w:rPr>
            </w:pPr>
            <w:r>
              <w:rPr>
                <w:sz w:val="30"/>
                <w:szCs w:val="30"/>
              </w:rPr>
              <w:t>Block/unblock user</w:t>
            </w:r>
          </w:p>
        </w:tc>
      </w:tr>
      <w:tr w14:paraId="24EA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40940D9">
            <w:pPr>
              <w:rPr>
                <w:sz w:val="30"/>
                <w:szCs w:val="30"/>
              </w:rPr>
            </w:pPr>
            <w:r>
              <w:rPr>
                <w:sz w:val="30"/>
                <w:szCs w:val="30"/>
              </w:rPr>
              <w:t>POST</w:t>
            </w:r>
          </w:p>
        </w:tc>
        <w:tc>
          <w:tcPr>
            <w:tcW w:w="3135" w:type="dxa"/>
          </w:tcPr>
          <w:p w14:paraId="5C94FE47">
            <w:pPr>
              <w:rPr>
                <w:sz w:val="30"/>
                <w:szCs w:val="30"/>
              </w:rPr>
            </w:pPr>
            <w:r>
              <w:rPr>
                <w:sz w:val="30"/>
                <w:szCs w:val="30"/>
              </w:rPr>
              <w:t>/admin/users/:id/vip</w:t>
            </w:r>
          </w:p>
        </w:tc>
        <w:tc>
          <w:tcPr>
            <w:tcW w:w="3135" w:type="dxa"/>
          </w:tcPr>
          <w:p w14:paraId="22897A5C">
            <w:pPr>
              <w:rPr>
                <w:sz w:val="30"/>
                <w:szCs w:val="30"/>
              </w:rPr>
            </w:pPr>
            <w:r>
              <w:rPr>
                <w:sz w:val="30"/>
                <w:szCs w:val="30"/>
              </w:rPr>
              <w:t>Toggle VIP status</w:t>
            </w:r>
          </w:p>
        </w:tc>
      </w:tr>
      <w:tr w14:paraId="0F31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729718D">
            <w:pPr>
              <w:rPr>
                <w:sz w:val="30"/>
                <w:szCs w:val="30"/>
              </w:rPr>
            </w:pPr>
            <w:r>
              <w:rPr>
                <w:sz w:val="30"/>
                <w:szCs w:val="30"/>
              </w:rPr>
              <w:t>PUT</w:t>
            </w:r>
          </w:p>
        </w:tc>
        <w:tc>
          <w:tcPr>
            <w:tcW w:w="3135" w:type="dxa"/>
          </w:tcPr>
          <w:p w14:paraId="7A35573C">
            <w:pPr>
              <w:rPr>
                <w:sz w:val="30"/>
                <w:szCs w:val="30"/>
              </w:rPr>
            </w:pPr>
            <w:r>
              <w:rPr>
                <w:sz w:val="30"/>
                <w:szCs w:val="30"/>
              </w:rPr>
              <w:t>/admin/users/:id/approve</w:t>
            </w:r>
          </w:p>
        </w:tc>
        <w:tc>
          <w:tcPr>
            <w:tcW w:w="3135" w:type="dxa"/>
          </w:tcPr>
          <w:p w14:paraId="01294C35">
            <w:pPr>
              <w:rPr>
                <w:sz w:val="30"/>
                <w:szCs w:val="30"/>
              </w:rPr>
            </w:pPr>
            <w:r>
              <w:rPr>
                <w:sz w:val="30"/>
                <w:szCs w:val="30"/>
              </w:rPr>
              <w:t>Approve/reject user</w:t>
            </w:r>
          </w:p>
        </w:tc>
      </w:tr>
      <w:tr w14:paraId="761C6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D42D47">
            <w:pPr>
              <w:rPr>
                <w:sz w:val="30"/>
                <w:szCs w:val="30"/>
              </w:rPr>
            </w:pPr>
            <w:r>
              <w:rPr>
                <w:sz w:val="30"/>
                <w:szCs w:val="30"/>
              </w:rPr>
              <w:t>GET</w:t>
            </w:r>
          </w:p>
        </w:tc>
        <w:tc>
          <w:tcPr>
            <w:tcW w:w="3135" w:type="dxa"/>
          </w:tcPr>
          <w:p w14:paraId="25F4D35C">
            <w:pPr>
              <w:rPr>
                <w:sz w:val="30"/>
                <w:szCs w:val="30"/>
              </w:rPr>
            </w:pPr>
            <w:r>
              <w:rPr>
                <w:sz w:val="30"/>
                <w:szCs w:val="30"/>
              </w:rPr>
              <w:t>/admin/plans</w:t>
            </w:r>
          </w:p>
        </w:tc>
        <w:tc>
          <w:tcPr>
            <w:tcW w:w="3135" w:type="dxa"/>
          </w:tcPr>
          <w:p w14:paraId="5B041356">
            <w:pPr>
              <w:rPr>
                <w:sz w:val="30"/>
                <w:szCs w:val="30"/>
              </w:rPr>
            </w:pPr>
            <w:r>
              <w:rPr>
                <w:sz w:val="30"/>
                <w:szCs w:val="30"/>
              </w:rPr>
              <w:t>Plan list</w:t>
            </w:r>
          </w:p>
        </w:tc>
      </w:tr>
      <w:tr w14:paraId="3428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022A90D">
            <w:pPr>
              <w:rPr>
                <w:sz w:val="30"/>
                <w:szCs w:val="30"/>
              </w:rPr>
            </w:pPr>
            <w:r>
              <w:rPr>
                <w:sz w:val="30"/>
                <w:szCs w:val="30"/>
              </w:rPr>
              <w:t>POST</w:t>
            </w:r>
          </w:p>
        </w:tc>
        <w:tc>
          <w:tcPr>
            <w:tcW w:w="3135" w:type="dxa"/>
          </w:tcPr>
          <w:p w14:paraId="339E4CCE">
            <w:pPr>
              <w:rPr>
                <w:sz w:val="30"/>
                <w:szCs w:val="30"/>
              </w:rPr>
            </w:pPr>
            <w:r>
              <w:rPr>
                <w:sz w:val="30"/>
                <w:szCs w:val="30"/>
              </w:rPr>
              <w:t>/admin/plans</w:t>
            </w:r>
          </w:p>
        </w:tc>
        <w:tc>
          <w:tcPr>
            <w:tcW w:w="3135" w:type="dxa"/>
          </w:tcPr>
          <w:p w14:paraId="70554FE0">
            <w:pPr>
              <w:rPr>
                <w:sz w:val="30"/>
                <w:szCs w:val="30"/>
              </w:rPr>
            </w:pPr>
            <w:r>
              <w:rPr>
                <w:sz w:val="30"/>
                <w:szCs w:val="30"/>
              </w:rPr>
              <w:t>Create plan</w:t>
            </w:r>
          </w:p>
        </w:tc>
      </w:tr>
      <w:tr w14:paraId="0C83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7090743">
            <w:pPr>
              <w:rPr>
                <w:sz w:val="30"/>
                <w:szCs w:val="30"/>
              </w:rPr>
            </w:pPr>
            <w:r>
              <w:rPr>
                <w:sz w:val="30"/>
                <w:szCs w:val="30"/>
              </w:rPr>
              <w:t>PUT</w:t>
            </w:r>
          </w:p>
        </w:tc>
        <w:tc>
          <w:tcPr>
            <w:tcW w:w="3135" w:type="dxa"/>
          </w:tcPr>
          <w:p w14:paraId="11A02426">
            <w:pPr>
              <w:rPr>
                <w:sz w:val="30"/>
                <w:szCs w:val="30"/>
              </w:rPr>
            </w:pPr>
            <w:r>
              <w:rPr>
                <w:sz w:val="30"/>
                <w:szCs w:val="30"/>
              </w:rPr>
              <w:t>/admin/plans/:id</w:t>
            </w:r>
          </w:p>
        </w:tc>
        <w:tc>
          <w:tcPr>
            <w:tcW w:w="3135" w:type="dxa"/>
          </w:tcPr>
          <w:p w14:paraId="2E0DD3C6">
            <w:pPr>
              <w:rPr>
                <w:sz w:val="30"/>
                <w:szCs w:val="30"/>
              </w:rPr>
            </w:pPr>
            <w:r>
              <w:rPr>
                <w:sz w:val="30"/>
                <w:szCs w:val="30"/>
              </w:rPr>
              <w:t>Update plan</w:t>
            </w:r>
          </w:p>
        </w:tc>
      </w:tr>
      <w:tr w14:paraId="6176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4BE6273">
            <w:pPr>
              <w:rPr>
                <w:sz w:val="30"/>
                <w:szCs w:val="30"/>
              </w:rPr>
            </w:pPr>
            <w:r>
              <w:rPr>
                <w:sz w:val="30"/>
                <w:szCs w:val="30"/>
              </w:rPr>
              <w:t>DELETE</w:t>
            </w:r>
          </w:p>
        </w:tc>
        <w:tc>
          <w:tcPr>
            <w:tcW w:w="3135" w:type="dxa"/>
          </w:tcPr>
          <w:p w14:paraId="3C12CB8D">
            <w:pPr>
              <w:rPr>
                <w:sz w:val="30"/>
                <w:szCs w:val="30"/>
              </w:rPr>
            </w:pPr>
            <w:r>
              <w:rPr>
                <w:sz w:val="30"/>
                <w:szCs w:val="30"/>
              </w:rPr>
              <w:t>/admin/plans/:id</w:t>
            </w:r>
          </w:p>
        </w:tc>
        <w:tc>
          <w:tcPr>
            <w:tcW w:w="3135" w:type="dxa"/>
          </w:tcPr>
          <w:p w14:paraId="59875484">
            <w:pPr>
              <w:rPr>
                <w:sz w:val="30"/>
                <w:szCs w:val="30"/>
              </w:rPr>
            </w:pPr>
            <w:r>
              <w:rPr>
                <w:sz w:val="30"/>
                <w:szCs w:val="30"/>
              </w:rPr>
              <w:t>Delete plan</w:t>
            </w:r>
          </w:p>
        </w:tc>
      </w:tr>
      <w:tr w14:paraId="7CD1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F409B5F">
            <w:pPr>
              <w:rPr>
                <w:sz w:val="30"/>
                <w:szCs w:val="30"/>
              </w:rPr>
            </w:pPr>
            <w:r>
              <w:rPr>
                <w:sz w:val="30"/>
                <w:szCs w:val="30"/>
              </w:rPr>
              <w:t>GET</w:t>
            </w:r>
          </w:p>
        </w:tc>
        <w:tc>
          <w:tcPr>
            <w:tcW w:w="3135" w:type="dxa"/>
          </w:tcPr>
          <w:p w14:paraId="19AB5F8F">
            <w:pPr>
              <w:rPr>
                <w:sz w:val="30"/>
                <w:szCs w:val="30"/>
              </w:rPr>
            </w:pPr>
            <w:r>
              <w:rPr>
                <w:sz w:val="30"/>
                <w:szCs w:val="30"/>
              </w:rPr>
              <w:t>/admin/payouts/approve</w:t>
            </w:r>
          </w:p>
        </w:tc>
        <w:tc>
          <w:tcPr>
            <w:tcW w:w="3135" w:type="dxa"/>
          </w:tcPr>
          <w:p w14:paraId="4400BEE8">
            <w:pPr>
              <w:rPr>
                <w:sz w:val="30"/>
                <w:szCs w:val="30"/>
              </w:rPr>
            </w:pPr>
            <w:r>
              <w:rPr>
                <w:sz w:val="30"/>
                <w:szCs w:val="30"/>
              </w:rPr>
              <w:t>Pending payouts</w:t>
            </w:r>
          </w:p>
        </w:tc>
      </w:tr>
      <w:tr w14:paraId="7833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F35CAEF">
            <w:pPr>
              <w:rPr>
                <w:sz w:val="30"/>
                <w:szCs w:val="30"/>
              </w:rPr>
            </w:pPr>
            <w:r>
              <w:rPr>
                <w:sz w:val="30"/>
                <w:szCs w:val="30"/>
              </w:rPr>
              <w:t>POST</w:t>
            </w:r>
          </w:p>
        </w:tc>
        <w:tc>
          <w:tcPr>
            <w:tcW w:w="3135" w:type="dxa"/>
          </w:tcPr>
          <w:p w14:paraId="5AC21128">
            <w:pPr>
              <w:rPr>
                <w:sz w:val="30"/>
                <w:szCs w:val="30"/>
              </w:rPr>
            </w:pPr>
            <w:r>
              <w:rPr>
                <w:sz w:val="30"/>
                <w:szCs w:val="30"/>
              </w:rPr>
              <w:t>/admin/payouts/approve</w:t>
            </w:r>
          </w:p>
        </w:tc>
        <w:tc>
          <w:tcPr>
            <w:tcW w:w="3135" w:type="dxa"/>
          </w:tcPr>
          <w:p w14:paraId="1A4B61C8">
            <w:pPr>
              <w:rPr>
                <w:sz w:val="30"/>
                <w:szCs w:val="30"/>
              </w:rPr>
            </w:pPr>
            <w:r>
              <w:rPr>
                <w:sz w:val="30"/>
                <w:szCs w:val="30"/>
              </w:rPr>
              <w:t>Approve/reject payout</w:t>
            </w:r>
          </w:p>
        </w:tc>
      </w:tr>
      <w:tr w14:paraId="3633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4B705CE">
            <w:pPr>
              <w:rPr>
                <w:sz w:val="30"/>
                <w:szCs w:val="30"/>
              </w:rPr>
            </w:pPr>
            <w:r>
              <w:rPr>
                <w:sz w:val="30"/>
                <w:szCs w:val="30"/>
              </w:rPr>
              <w:t>POST</w:t>
            </w:r>
          </w:p>
        </w:tc>
        <w:tc>
          <w:tcPr>
            <w:tcW w:w="3135" w:type="dxa"/>
          </w:tcPr>
          <w:p w14:paraId="65D68895">
            <w:pPr>
              <w:rPr>
                <w:sz w:val="30"/>
                <w:szCs w:val="30"/>
              </w:rPr>
            </w:pPr>
            <w:r>
              <w:rPr>
                <w:sz w:val="30"/>
                <w:szCs w:val="30"/>
              </w:rPr>
              <w:t>/admin/payouts/bulk_approve</w:t>
            </w:r>
          </w:p>
        </w:tc>
        <w:tc>
          <w:tcPr>
            <w:tcW w:w="3135" w:type="dxa"/>
          </w:tcPr>
          <w:p w14:paraId="7185AFF0">
            <w:pPr>
              <w:rPr>
                <w:sz w:val="30"/>
                <w:szCs w:val="30"/>
              </w:rPr>
            </w:pPr>
            <w:r>
              <w:rPr>
                <w:sz w:val="30"/>
                <w:szCs w:val="30"/>
              </w:rPr>
              <w:t>Bulk approve payouts</w:t>
            </w:r>
          </w:p>
        </w:tc>
      </w:tr>
      <w:tr w14:paraId="5943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31BB723">
            <w:pPr>
              <w:rPr>
                <w:sz w:val="30"/>
                <w:szCs w:val="30"/>
              </w:rPr>
            </w:pPr>
            <w:r>
              <w:rPr>
                <w:sz w:val="30"/>
                <w:szCs w:val="30"/>
              </w:rPr>
              <w:t>GET</w:t>
            </w:r>
          </w:p>
        </w:tc>
        <w:tc>
          <w:tcPr>
            <w:tcW w:w="3135" w:type="dxa"/>
          </w:tcPr>
          <w:p w14:paraId="075A3BE6">
            <w:pPr>
              <w:rPr>
                <w:sz w:val="30"/>
                <w:szCs w:val="30"/>
              </w:rPr>
            </w:pPr>
            <w:r>
              <w:rPr>
                <w:sz w:val="30"/>
                <w:szCs w:val="30"/>
              </w:rPr>
              <w:t>/admin/financials</w:t>
            </w:r>
          </w:p>
        </w:tc>
        <w:tc>
          <w:tcPr>
            <w:tcW w:w="3135" w:type="dxa"/>
          </w:tcPr>
          <w:p w14:paraId="4D175DDA">
            <w:pPr>
              <w:rPr>
                <w:sz w:val="30"/>
                <w:szCs w:val="30"/>
              </w:rPr>
            </w:pPr>
            <w:r>
              <w:rPr>
                <w:sz w:val="30"/>
                <w:szCs w:val="30"/>
              </w:rPr>
              <w:t>Financial overview</w:t>
            </w:r>
          </w:p>
        </w:tc>
      </w:tr>
      <w:tr w14:paraId="6E5E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AF177D8">
            <w:pPr>
              <w:rPr>
                <w:sz w:val="30"/>
                <w:szCs w:val="30"/>
              </w:rPr>
            </w:pPr>
            <w:r>
              <w:rPr>
                <w:sz w:val="30"/>
                <w:szCs w:val="30"/>
              </w:rPr>
              <w:t>GET</w:t>
            </w:r>
          </w:p>
        </w:tc>
        <w:tc>
          <w:tcPr>
            <w:tcW w:w="3135" w:type="dxa"/>
          </w:tcPr>
          <w:p w14:paraId="020E3BC0">
            <w:pPr>
              <w:rPr>
                <w:sz w:val="30"/>
                <w:szCs w:val="30"/>
              </w:rPr>
            </w:pPr>
            <w:r>
              <w:rPr>
                <w:sz w:val="30"/>
                <w:szCs w:val="30"/>
              </w:rPr>
              <w:t>/admin/ads</w:t>
            </w:r>
          </w:p>
        </w:tc>
        <w:tc>
          <w:tcPr>
            <w:tcW w:w="3135" w:type="dxa"/>
          </w:tcPr>
          <w:p w14:paraId="1A8EACCA">
            <w:pPr>
              <w:rPr>
                <w:sz w:val="30"/>
                <w:szCs w:val="30"/>
              </w:rPr>
            </w:pPr>
            <w:r>
              <w:rPr>
                <w:sz w:val="30"/>
                <w:szCs w:val="30"/>
              </w:rPr>
              <w:t>Ad campaigns</w:t>
            </w:r>
          </w:p>
        </w:tc>
      </w:tr>
      <w:tr w14:paraId="6603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9A11453">
            <w:pPr>
              <w:rPr>
                <w:sz w:val="30"/>
                <w:szCs w:val="30"/>
              </w:rPr>
            </w:pPr>
            <w:r>
              <w:rPr>
                <w:sz w:val="30"/>
                <w:szCs w:val="30"/>
              </w:rPr>
              <w:t>POST</w:t>
            </w:r>
          </w:p>
        </w:tc>
        <w:tc>
          <w:tcPr>
            <w:tcW w:w="3135" w:type="dxa"/>
          </w:tcPr>
          <w:p w14:paraId="2E6F7766">
            <w:pPr>
              <w:rPr>
                <w:sz w:val="30"/>
                <w:szCs w:val="30"/>
              </w:rPr>
            </w:pPr>
            <w:r>
              <w:rPr>
                <w:sz w:val="30"/>
                <w:szCs w:val="30"/>
              </w:rPr>
              <w:t>/admin/ads</w:t>
            </w:r>
          </w:p>
        </w:tc>
        <w:tc>
          <w:tcPr>
            <w:tcW w:w="3135" w:type="dxa"/>
          </w:tcPr>
          <w:p w14:paraId="00126618">
            <w:pPr>
              <w:rPr>
                <w:sz w:val="30"/>
                <w:szCs w:val="30"/>
              </w:rPr>
            </w:pPr>
            <w:r>
              <w:rPr>
                <w:sz w:val="30"/>
                <w:szCs w:val="30"/>
              </w:rPr>
              <w:t>Create ad</w:t>
            </w:r>
          </w:p>
        </w:tc>
      </w:tr>
      <w:tr w14:paraId="5E7A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3740C75">
            <w:pPr>
              <w:rPr>
                <w:sz w:val="30"/>
                <w:szCs w:val="30"/>
              </w:rPr>
            </w:pPr>
            <w:r>
              <w:rPr>
                <w:sz w:val="30"/>
                <w:szCs w:val="30"/>
              </w:rPr>
              <w:t>PUT</w:t>
            </w:r>
          </w:p>
        </w:tc>
        <w:tc>
          <w:tcPr>
            <w:tcW w:w="3135" w:type="dxa"/>
          </w:tcPr>
          <w:p w14:paraId="3D38C28B">
            <w:pPr>
              <w:rPr>
                <w:sz w:val="30"/>
                <w:szCs w:val="30"/>
              </w:rPr>
            </w:pPr>
            <w:r>
              <w:rPr>
                <w:sz w:val="30"/>
                <w:szCs w:val="30"/>
              </w:rPr>
              <w:t>/admin/ads/:id</w:t>
            </w:r>
          </w:p>
        </w:tc>
        <w:tc>
          <w:tcPr>
            <w:tcW w:w="3135" w:type="dxa"/>
          </w:tcPr>
          <w:p w14:paraId="2F64E5CB">
            <w:pPr>
              <w:rPr>
                <w:sz w:val="30"/>
                <w:szCs w:val="30"/>
              </w:rPr>
            </w:pPr>
            <w:r>
              <w:rPr>
                <w:sz w:val="30"/>
                <w:szCs w:val="30"/>
              </w:rPr>
              <w:t>Update ad</w:t>
            </w:r>
          </w:p>
        </w:tc>
      </w:tr>
      <w:tr w14:paraId="3384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84203B8">
            <w:pPr>
              <w:rPr>
                <w:sz w:val="30"/>
                <w:szCs w:val="30"/>
              </w:rPr>
            </w:pPr>
            <w:r>
              <w:rPr>
                <w:sz w:val="30"/>
                <w:szCs w:val="30"/>
              </w:rPr>
              <w:t>DELETE</w:t>
            </w:r>
          </w:p>
        </w:tc>
        <w:tc>
          <w:tcPr>
            <w:tcW w:w="3135" w:type="dxa"/>
          </w:tcPr>
          <w:p w14:paraId="3C0B420A">
            <w:pPr>
              <w:rPr>
                <w:sz w:val="30"/>
                <w:szCs w:val="30"/>
              </w:rPr>
            </w:pPr>
            <w:r>
              <w:rPr>
                <w:sz w:val="30"/>
                <w:szCs w:val="30"/>
              </w:rPr>
              <w:t>/admin/ads/:id</w:t>
            </w:r>
          </w:p>
        </w:tc>
        <w:tc>
          <w:tcPr>
            <w:tcW w:w="3135" w:type="dxa"/>
          </w:tcPr>
          <w:p w14:paraId="0A353656">
            <w:pPr>
              <w:rPr>
                <w:sz w:val="30"/>
                <w:szCs w:val="30"/>
              </w:rPr>
            </w:pPr>
            <w:r>
              <w:rPr>
                <w:sz w:val="30"/>
                <w:szCs w:val="30"/>
              </w:rPr>
              <w:t>Delete ad</w:t>
            </w:r>
          </w:p>
        </w:tc>
      </w:tr>
      <w:tr w14:paraId="5C15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44F95A7">
            <w:pPr>
              <w:rPr>
                <w:sz w:val="30"/>
                <w:szCs w:val="30"/>
              </w:rPr>
            </w:pPr>
            <w:r>
              <w:rPr>
                <w:sz w:val="30"/>
                <w:szCs w:val="30"/>
              </w:rPr>
              <w:t>GET</w:t>
            </w:r>
          </w:p>
        </w:tc>
        <w:tc>
          <w:tcPr>
            <w:tcW w:w="3135" w:type="dxa"/>
          </w:tcPr>
          <w:p w14:paraId="2EDF56F0">
            <w:pPr>
              <w:rPr>
                <w:sz w:val="30"/>
                <w:szCs w:val="30"/>
              </w:rPr>
            </w:pPr>
            <w:r>
              <w:rPr>
                <w:sz w:val="30"/>
                <w:szCs w:val="30"/>
              </w:rPr>
              <w:t>/admin/complaints</w:t>
            </w:r>
          </w:p>
        </w:tc>
        <w:tc>
          <w:tcPr>
            <w:tcW w:w="3135" w:type="dxa"/>
          </w:tcPr>
          <w:p w14:paraId="2D0AF0D4">
            <w:pPr>
              <w:rPr>
                <w:sz w:val="30"/>
                <w:szCs w:val="30"/>
              </w:rPr>
            </w:pPr>
            <w:r>
              <w:rPr>
                <w:sz w:val="30"/>
                <w:szCs w:val="30"/>
              </w:rPr>
              <w:t>All complaints</w:t>
            </w:r>
          </w:p>
        </w:tc>
      </w:tr>
      <w:tr w14:paraId="5223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F50B558">
            <w:pPr>
              <w:rPr>
                <w:sz w:val="30"/>
                <w:szCs w:val="30"/>
              </w:rPr>
            </w:pPr>
            <w:r>
              <w:rPr>
                <w:sz w:val="30"/>
                <w:szCs w:val="30"/>
              </w:rPr>
              <w:t>GET</w:t>
            </w:r>
          </w:p>
        </w:tc>
        <w:tc>
          <w:tcPr>
            <w:tcW w:w="3135" w:type="dxa"/>
          </w:tcPr>
          <w:p w14:paraId="07A947A4">
            <w:pPr>
              <w:rPr>
                <w:sz w:val="30"/>
                <w:szCs w:val="30"/>
              </w:rPr>
            </w:pPr>
            <w:r>
              <w:rPr>
                <w:sz w:val="30"/>
                <w:szCs w:val="30"/>
              </w:rPr>
              <w:t>/admin/audit_logs</w:t>
            </w:r>
          </w:p>
        </w:tc>
        <w:tc>
          <w:tcPr>
            <w:tcW w:w="3135" w:type="dxa"/>
          </w:tcPr>
          <w:p w14:paraId="668252C2">
            <w:pPr>
              <w:rPr>
                <w:sz w:val="30"/>
                <w:szCs w:val="30"/>
              </w:rPr>
            </w:pPr>
            <w:r>
              <w:rPr>
                <w:sz w:val="30"/>
                <w:szCs w:val="30"/>
              </w:rPr>
              <w:t>System audit logs</w:t>
            </w:r>
          </w:p>
        </w:tc>
      </w:tr>
      <w:tr w14:paraId="7238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16C30FC">
            <w:pPr>
              <w:rPr>
                <w:sz w:val="30"/>
                <w:szCs w:val="30"/>
              </w:rPr>
            </w:pPr>
            <w:r>
              <w:rPr>
                <w:sz w:val="30"/>
                <w:szCs w:val="30"/>
              </w:rPr>
              <w:t>GET</w:t>
            </w:r>
          </w:p>
        </w:tc>
        <w:tc>
          <w:tcPr>
            <w:tcW w:w="3135" w:type="dxa"/>
          </w:tcPr>
          <w:p w14:paraId="673E02AE">
            <w:pPr>
              <w:rPr>
                <w:sz w:val="30"/>
                <w:szCs w:val="30"/>
              </w:rPr>
            </w:pPr>
            <w:r>
              <w:rPr>
                <w:sz w:val="30"/>
                <w:szCs w:val="30"/>
              </w:rPr>
              <w:t>/admin/leads</w:t>
            </w:r>
          </w:p>
        </w:tc>
        <w:tc>
          <w:tcPr>
            <w:tcW w:w="3135" w:type="dxa"/>
          </w:tcPr>
          <w:p w14:paraId="2A27FA3F">
            <w:pPr>
              <w:rPr>
                <w:sz w:val="30"/>
                <w:szCs w:val="30"/>
              </w:rPr>
            </w:pPr>
            <w:r>
              <w:rPr>
                <w:sz w:val="30"/>
                <w:szCs w:val="30"/>
              </w:rPr>
              <w:t>Global lead view</w:t>
            </w:r>
          </w:p>
        </w:tc>
      </w:tr>
      <w:tr w14:paraId="75830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060337D">
            <w:pPr>
              <w:rPr>
                <w:sz w:val="30"/>
                <w:szCs w:val="30"/>
              </w:rPr>
            </w:pPr>
            <w:r>
              <w:rPr>
                <w:sz w:val="30"/>
                <w:szCs w:val="30"/>
              </w:rPr>
              <w:t>GET</w:t>
            </w:r>
          </w:p>
        </w:tc>
        <w:tc>
          <w:tcPr>
            <w:tcW w:w="3135" w:type="dxa"/>
          </w:tcPr>
          <w:p w14:paraId="748A6068">
            <w:pPr>
              <w:rPr>
                <w:sz w:val="30"/>
                <w:szCs w:val="30"/>
              </w:rPr>
            </w:pPr>
            <w:r>
              <w:rPr>
                <w:sz w:val="30"/>
                <w:szCs w:val="30"/>
              </w:rPr>
              <w:t>/admin/map/live</w:t>
            </w:r>
          </w:p>
        </w:tc>
        <w:tc>
          <w:tcPr>
            <w:tcW w:w="3135" w:type="dxa"/>
          </w:tcPr>
          <w:p w14:paraId="4A07F4FE">
            <w:pPr>
              <w:rPr>
                <w:sz w:val="30"/>
                <w:szCs w:val="30"/>
              </w:rPr>
            </w:pPr>
            <w:r>
              <w:rPr>
                <w:sz w:val="30"/>
                <w:szCs w:val="30"/>
              </w:rPr>
              <w:t>Live technician map</w:t>
            </w:r>
          </w:p>
        </w:tc>
      </w:tr>
      <w:tr w14:paraId="3F7D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2765546">
            <w:pPr>
              <w:rPr>
                <w:sz w:val="30"/>
                <w:szCs w:val="30"/>
              </w:rPr>
            </w:pPr>
            <w:r>
              <w:rPr>
                <w:sz w:val="30"/>
                <w:szCs w:val="30"/>
              </w:rPr>
              <w:t>POST</w:t>
            </w:r>
          </w:p>
        </w:tc>
        <w:tc>
          <w:tcPr>
            <w:tcW w:w="3135" w:type="dxa"/>
          </w:tcPr>
          <w:p w14:paraId="0C0435B9">
            <w:pPr>
              <w:rPr>
                <w:sz w:val="30"/>
                <w:szCs w:val="30"/>
              </w:rPr>
            </w:pPr>
            <w:r>
              <w:rPr>
                <w:sz w:val="30"/>
                <w:szCs w:val="30"/>
              </w:rPr>
              <w:t>/admin/migrate</w:t>
            </w:r>
          </w:p>
        </w:tc>
        <w:tc>
          <w:tcPr>
            <w:tcW w:w="3135" w:type="dxa"/>
          </w:tcPr>
          <w:p w14:paraId="26D38872">
            <w:pPr>
              <w:rPr>
                <w:sz w:val="30"/>
                <w:szCs w:val="30"/>
              </w:rPr>
            </w:pPr>
            <w:r>
              <w:rPr>
                <w:sz w:val="30"/>
                <w:szCs w:val="30"/>
              </w:rPr>
              <w:t>Run database migrations</w:t>
            </w:r>
          </w:p>
        </w:tc>
      </w:tr>
    </w:tbl>
    <w:p w14:paraId="0D4A610C">
      <w:pPr>
        <w:rPr>
          <w:sz w:val="30"/>
          <w:szCs w:val="30"/>
        </w:rPr>
      </w:pPr>
    </w:p>
    <w:p w14:paraId="35BC5D87">
      <w:pPr>
        <w:rPr>
          <w:sz w:val="30"/>
          <w:szCs w:val="30"/>
        </w:rPr>
      </w:pPr>
      <w:r>
        <w:rPr>
          <w:sz w:val="30"/>
          <w:szCs w:val="30"/>
        </w:rPr>
        <w:br w:type="page"/>
      </w:r>
    </w:p>
    <w:p w14:paraId="6C271CD2">
      <w:pPr>
        <w:pStyle w:val="2"/>
        <w:rPr>
          <w:sz w:val="30"/>
          <w:szCs w:val="30"/>
        </w:rPr>
      </w:pPr>
      <w:r>
        <w:rPr>
          <w:sz w:val="30"/>
          <w:szCs w:val="30"/>
        </w:rPr>
        <w:t>26. Data Models Reference</w:t>
      </w:r>
    </w:p>
    <w:p w14:paraId="544DF8B7">
      <w:pPr>
        <w:pStyle w:val="3"/>
        <w:rPr>
          <w:sz w:val="30"/>
          <w:szCs w:val="30"/>
        </w:rPr>
      </w:pPr>
      <w:r>
        <w:rPr>
          <w:sz w:val="30"/>
          <w:szCs w:val="30"/>
        </w:rPr>
        <w:t>26.1 UserModel</w:t>
      </w:r>
    </w:p>
    <w:p w14:paraId="22B2D443">
      <w:pPr>
        <w:spacing w:before="80" w:after="80"/>
        <w:rPr>
          <w:sz w:val="30"/>
          <w:szCs w:val="30"/>
        </w:rPr>
      </w:pPr>
      <w:r>
        <w:rPr>
          <w:rFonts w:ascii="Consolas" w:hAnsi="Consolas"/>
          <w:color w:val="333333"/>
          <w:sz w:val="30"/>
          <w:szCs w:val="30"/>
        </w:rPr>
        <w:t>class UserModel {</w:t>
      </w:r>
      <w:r>
        <w:rPr>
          <w:rFonts w:ascii="Consolas" w:hAnsi="Consolas"/>
          <w:color w:val="333333"/>
          <w:sz w:val="30"/>
          <w:szCs w:val="30"/>
        </w:rPr>
        <w:br w:type="textWrapping"/>
      </w:r>
      <w:r>
        <w:rPr>
          <w:rFonts w:ascii="Consolas" w:hAnsi="Consolas"/>
          <w:color w:val="333333"/>
          <w:sz w:val="30"/>
          <w:szCs w:val="30"/>
        </w:rPr>
        <w:t xml:space="preserve">  final String id;           // UUID primary key</w:t>
      </w:r>
      <w:r>
        <w:rPr>
          <w:rFonts w:ascii="Consolas" w:hAnsi="Consolas"/>
          <w:color w:val="333333"/>
          <w:sz w:val="30"/>
          <w:szCs w:val="30"/>
        </w:rPr>
        <w:br w:type="textWrapping"/>
      </w:r>
      <w:r>
        <w:rPr>
          <w:rFonts w:ascii="Consolas" w:hAnsi="Consolas"/>
          <w:color w:val="333333"/>
          <w:sz w:val="30"/>
          <w:szCs w:val="30"/>
        </w:rPr>
        <w:t xml:space="preserve">  final String name;         // User display name</w:t>
      </w:r>
      <w:r>
        <w:rPr>
          <w:rFonts w:ascii="Consolas" w:hAnsi="Consolas"/>
          <w:color w:val="333333"/>
          <w:sz w:val="30"/>
          <w:szCs w:val="30"/>
        </w:rPr>
        <w:br w:type="textWrapping"/>
      </w:r>
      <w:r>
        <w:rPr>
          <w:rFonts w:ascii="Consolas" w:hAnsi="Consolas"/>
          <w:color w:val="333333"/>
          <w:sz w:val="30"/>
          <w:szCs w:val="30"/>
        </w:rPr>
        <w:t xml:space="preserve">  final String? email;       // Optional email address</w:t>
      </w:r>
      <w:r>
        <w:rPr>
          <w:rFonts w:ascii="Consolas" w:hAnsi="Consolas"/>
          <w:color w:val="333333"/>
          <w:sz w:val="30"/>
          <w:szCs w:val="30"/>
        </w:rPr>
        <w:br w:type="textWrapping"/>
      </w:r>
      <w:r>
        <w:rPr>
          <w:rFonts w:ascii="Consolas" w:hAnsi="Consolas"/>
          <w:color w:val="333333"/>
          <w:sz w:val="30"/>
          <w:szCs w:val="30"/>
        </w:rPr>
        <w:t xml:space="preserve">  final String phone;        // Primary identifier (unique)</w:t>
      </w:r>
      <w:r>
        <w:rPr>
          <w:rFonts w:ascii="Consolas" w:hAnsi="Consolas"/>
          <w:color w:val="333333"/>
          <w:sz w:val="30"/>
          <w:szCs w:val="30"/>
        </w:rPr>
        <w:br w:type="textWrapping"/>
      </w:r>
      <w:r>
        <w:rPr>
          <w:rFonts w:ascii="Consolas" w:hAnsi="Consolas"/>
          <w:color w:val="333333"/>
          <w:sz w:val="30"/>
          <w:szCs w:val="30"/>
        </w:rPr>
        <w:t xml:space="preserve">  final String? passwordHash; // bcrypt hash (never sent to client)</w:t>
      </w:r>
      <w:r>
        <w:rPr>
          <w:rFonts w:ascii="Consolas" w:hAnsi="Consolas"/>
          <w:color w:val="333333"/>
          <w:sz w:val="30"/>
          <w:szCs w:val="30"/>
        </w:rPr>
        <w:br w:type="textWrapping"/>
      </w:r>
      <w:r>
        <w:rPr>
          <w:rFonts w:ascii="Consolas" w:hAnsi="Consolas"/>
          <w:color w:val="333333"/>
          <w:sz w:val="30"/>
          <w:szCs w:val="30"/>
        </w:rPr>
        <w:t xml:space="preserve">  final String? roleId;      // FK to roles table</w:t>
      </w:r>
      <w:r>
        <w:rPr>
          <w:rFonts w:ascii="Consolas" w:hAnsi="Consolas"/>
          <w:color w:val="333333"/>
          <w:sz w:val="30"/>
          <w:szCs w:val="30"/>
        </w:rPr>
        <w:br w:type="textWrapping"/>
      </w:r>
      <w:r>
        <w:rPr>
          <w:rFonts w:ascii="Consolas" w:hAnsi="Consolas"/>
          <w:color w:val="333333"/>
          <w:sz w:val="30"/>
          <w:szCs w:val="30"/>
        </w:rPr>
        <w:t xml:space="preserve">  final Role role;           // Parsed enum (customer/sales/technician/admin)</w:t>
      </w:r>
      <w:r>
        <w:rPr>
          <w:rFonts w:ascii="Consolas" w:hAnsi="Consolas"/>
          <w:color w:val="333333"/>
          <w:sz w:val="30"/>
          <w:szCs w:val="30"/>
        </w:rPr>
        <w:br w:type="textWrapping"/>
      </w:r>
      <w:r>
        <w:rPr>
          <w:rFonts w:ascii="Consolas" w:hAnsi="Consolas"/>
          <w:color w:val="333333"/>
          <w:sz w:val="30"/>
          <w:szCs w:val="30"/>
        </w:rPr>
        <w:t xml:space="preserve">  final String status;       // active/blocked/pending</w:t>
      </w:r>
      <w:r>
        <w:rPr>
          <w:rFonts w:ascii="Consolas" w:hAnsi="Consolas"/>
          <w:color w:val="333333"/>
          <w:sz w:val="30"/>
          <w:szCs w:val="30"/>
        </w:rPr>
        <w:br w:type="textWrapping"/>
      </w:r>
      <w:r>
        <w:rPr>
          <w:rFonts w:ascii="Consolas" w:hAnsi="Consolas"/>
          <w:color w:val="333333"/>
          <w:sz w:val="30"/>
          <w:szCs w:val="30"/>
        </w:rPr>
        <w:t xml:space="preserve">  final bool isVip;          // VIP customer flag</w:t>
      </w:r>
      <w:r>
        <w:rPr>
          <w:rFonts w:ascii="Consolas" w:hAnsi="Consolas"/>
          <w:color w:val="333333"/>
          <w:sz w:val="30"/>
          <w:szCs w:val="30"/>
        </w:rPr>
        <w:br w:type="textWrapping"/>
      </w:r>
      <w:r>
        <w:rPr>
          <w:rFonts w:ascii="Consolas" w:hAnsi="Consolas"/>
          <w:color w:val="333333"/>
          <w:sz w:val="30"/>
          <w:szCs w:val="30"/>
        </w:rPr>
        <w:t xml:space="preserve">  final String? fcmToken;    // FCM push notification token</w:t>
      </w:r>
      <w:r>
        <w:rPr>
          <w:rFonts w:ascii="Consolas" w:hAnsi="Consolas"/>
          <w:color w:val="333333"/>
          <w:sz w:val="30"/>
          <w:szCs w:val="30"/>
        </w:rPr>
        <w:br w:type="textWrapping"/>
      </w:r>
      <w:r>
        <w:rPr>
          <w:rFonts w:ascii="Consolas" w:hAnsi="Consolas"/>
          <w:color w:val="333333"/>
          <w:sz w:val="30"/>
          <w:szCs w:val="30"/>
        </w:rPr>
        <w:t xml:space="preserve">  final DateTime createdAt;  // Account creation timestamp</w:t>
      </w:r>
      <w:r>
        <w:rPr>
          <w:rFonts w:ascii="Consolas" w:hAnsi="Consolas"/>
          <w:color w:val="333333"/>
          <w:sz w:val="30"/>
          <w:szCs w:val="30"/>
        </w:rPr>
        <w:br w:type="textWrapping"/>
      </w:r>
      <w:r>
        <w:rPr>
          <w:rFonts w:ascii="Consolas" w:hAnsi="Consolas"/>
          <w:color w:val="333333"/>
          <w:sz w:val="30"/>
          <w:szCs w:val="30"/>
        </w:rPr>
        <w:t xml:space="preserve">  final DateTime updatedAt;  // Last update timestamp</w:t>
      </w:r>
      <w:r>
        <w:rPr>
          <w:rFonts w:ascii="Consolas" w:hAnsi="Consolas"/>
          <w:color w:val="333333"/>
          <w:sz w:val="30"/>
          <w:szCs w:val="30"/>
        </w:rPr>
        <w:br w:type="textWrapping"/>
      </w:r>
      <w:r>
        <w:rPr>
          <w:rFonts w:ascii="Consolas" w:hAnsi="Consolas"/>
          <w:color w:val="333333"/>
          <w:sz w:val="30"/>
          <w:szCs w:val="30"/>
        </w:rPr>
        <w:t>}</w:t>
      </w:r>
    </w:p>
    <w:p w14:paraId="1A7FEA78">
      <w:pPr>
        <w:pStyle w:val="3"/>
        <w:rPr>
          <w:sz w:val="30"/>
          <w:szCs w:val="30"/>
        </w:rPr>
      </w:pPr>
      <w:r>
        <w:rPr>
          <w:sz w:val="30"/>
          <w:szCs w:val="30"/>
        </w:rPr>
        <w:t>26.2 PlanModel</w:t>
      </w:r>
    </w:p>
    <w:p w14:paraId="64DB2190">
      <w:pPr>
        <w:spacing w:before="80" w:after="80"/>
        <w:rPr>
          <w:sz w:val="30"/>
          <w:szCs w:val="30"/>
        </w:rPr>
      </w:pPr>
      <w:r>
        <w:rPr>
          <w:rFonts w:ascii="Consolas" w:hAnsi="Consolas"/>
          <w:color w:val="333333"/>
          <w:sz w:val="30"/>
          <w:szCs w:val="30"/>
        </w:rPr>
        <w:t>class PlanModel {</w:t>
      </w:r>
      <w:r>
        <w:rPr>
          <w:rFonts w:ascii="Consolas" w:hAnsi="Consolas"/>
          <w:color w:val="333333"/>
          <w:sz w:val="30"/>
          <w:szCs w:val="30"/>
        </w:rPr>
        <w:br w:type="textWrapping"/>
      </w:r>
      <w:r>
        <w:rPr>
          <w:rFonts w:ascii="Consolas" w:hAnsi="Consolas"/>
          <w:color w:val="333333"/>
          <w:sz w:val="30"/>
          <w:szCs w:val="30"/>
        </w:rPr>
        <w:t xml:space="preserve">  final String id;            // UUID primary key</w:t>
      </w:r>
      <w:r>
        <w:rPr>
          <w:rFonts w:ascii="Consolas" w:hAnsi="Consolas"/>
          <w:color w:val="333333"/>
          <w:sz w:val="30"/>
          <w:szCs w:val="30"/>
        </w:rPr>
        <w:br w:type="textWrapping"/>
      </w:r>
      <w:r>
        <w:rPr>
          <w:rFonts w:ascii="Consolas" w:hAnsi="Consolas"/>
          <w:color w:val="333333"/>
          <w:sz w:val="30"/>
          <w:szCs w:val="30"/>
        </w:rPr>
        <w:t xml:space="preserve">  final String name;          // Plan display name (e.g., "FiberJet Pro")</w:t>
      </w:r>
      <w:r>
        <w:rPr>
          <w:rFonts w:ascii="Consolas" w:hAnsi="Consolas"/>
          <w:color w:val="333333"/>
          <w:sz w:val="30"/>
          <w:szCs w:val="30"/>
        </w:rPr>
        <w:br w:type="textWrapping"/>
      </w:r>
      <w:r>
        <w:rPr>
          <w:rFonts w:ascii="Consolas" w:hAnsi="Consolas"/>
          <w:color w:val="333333"/>
          <w:sz w:val="30"/>
          <w:szCs w:val="30"/>
        </w:rPr>
        <w:t xml:space="preserve">  final String description;   // Plan description</w:t>
      </w:r>
      <w:r>
        <w:rPr>
          <w:rFonts w:ascii="Consolas" w:hAnsi="Consolas"/>
          <w:color w:val="333333"/>
          <w:sz w:val="30"/>
          <w:szCs w:val="30"/>
        </w:rPr>
        <w:br w:type="textWrapping"/>
      </w:r>
      <w:r>
        <w:rPr>
          <w:rFonts w:ascii="Consolas" w:hAnsi="Consolas"/>
          <w:color w:val="333333"/>
          <w:sz w:val="30"/>
          <w:szCs w:val="30"/>
        </w:rPr>
        <w:t xml:space="preserve">  final int speedMbps;        // Download speed in Mbps</w:t>
      </w:r>
      <w:r>
        <w:rPr>
          <w:rFonts w:ascii="Consolas" w:hAnsi="Consolas"/>
          <w:color w:val="333333"/>
          <w:sz w:val="30"/>
          <w:szCs w:val="30"/>
        </w:rPr>
        <w:br w:type="textWrapping"/>
      </w:r>
      <w:r>
        <w:rPr>
          <w:rFonts w:ascii="Consolas" w:hAnsi="Consolas"/>
          <w:color w:val="333333"/>
          <w:sz w:val="30"/>
          <w:szCs w:val="30"/>
        </w:rPr>
        <w:t xml:space="preserve">  final double price;         // Monthly price in INR</w:t>
      </w:r>
      <w:r>
        <w:rPr>
          <w:rFonts w:ascii="Consolas" w:hAnsi="Consolas"/>
          <w:color w:val="333333"/>
          <w:sz w:val="30"/>
          <w:szCs w:val="30"/>
        </w:rPr>
        <w:br w:type="textWrapping"/>
      </w:r>
      <w:r>
        <w:rPr>
          <w:rFonts w:ascii="Consolas" w:hAnsi="Consolas"/>
          <w:color w:val="333333"/>
          <w:sz w:val="30"/>
          <w:szCs w:val="30"/>
        </w:rPr>
        <w:t xml:space="preserve">  final int validityDays;     // Plan validity (30/90/365)</w:t>
      </w:r>
      <w:r>
        <w:rPr>
          <w:rFonts w:ascii="Consolas" w:hAnsi="Consolas"/>
          <w:color w:val="333333"/>
          <w:sz w:val="30"/>
          <w:szCs w:val="30"/>
        </w:rPr>
        <w:br w:type="textWrapping"/>
      </w:r>
      <w:r>
        <w:rPr>
          <w:rFonts w:ascii="Consolas" w:hAnsi="Consolas"/>
          <w:color w:val="333333"/>
          <w:sz w:val="30"/>
          <w:szCs w:val="30"/>
        </w:rPr>
        <w:t xml:space="preserve">  final bool isActive;        // Whether plan is available for purchase</w:t>
      </w:r>
      <w:r>
        <w:rPr>
          <w:rFonts w:ascii="Consolas" w:hAnsi="Consolas"/>
          <w:color w:val="333333"/>
          <w:sz w:val="30"/>
          <w:szCs w:val="30"/>
        </w:rPr>
        <w:br w:type="textWrapping"/>
      </w:r>
      <w:r>
        <w:rPr>
          <w:rFonts w:ascii="Consolas" w:hAnsi="Consolas"/>
          <w:color w:val="333333"/>
          <w:sz w:val="30"/>
          <w:szCs w:val="30"/>
        </w:rPr>
        <w:t xml:space="preserve">  final List&lt;String&gt; features;// Feature list for display</w:t>
      </w:r>
      <w:r>
        <w:rPr>
          <w:rFonts w:ascii="Consolas" w:hAnsi="Consolas"/>
          <w:color w:val="333333"/>
          <w:sz w:val="30"/>
          <w:szCs w:val="30"/>
        </w:rPr>
        <w:br w:type="textWrapping"/>
      </w:r>
      <w:r>
        <w:rPr>
          <w:rFonts w:ascii="Consolas" w:hAnsi="Consolas"/>
          <w:color w:val="333333"/>
          <w:sz w:val="30"/>
          <w:szCs w:val="30"/>
        </w:rPr>
        <w:t xml:space="preserve">  final String category;      // Popular/OTT Bundles/Annual/Gaming</w:t>
      </w:r>
      <w:r>
        <w:rPr>
          <w:rFonts w:ascii="Consolas" w:hAnsi="Consolas"/>
          <w:color w:val="333333"/>
          <w:sz w:val="30"/>
          <w:szCs w:val="30"/>
        </w:rPr>
        <w:br w:type="textWrapping"/>
      </w:r>
      <w:r>
        <w:rPr>
          <w:rFonts w:ascii="Consolas" w:hAnsi="Consolas"/>
          <w:color w:val="333333"/>
          <w:sz w:val="30"/>
          <w:szCs w:val="30"/>
        </w:rPr>
        <w:t xml:space="preserve">  final String? badge;        // Bestseller/Trending/Premium/New/Value</w:t>
      </w:r>
      <w:r>
        <w:rPr>
          <w:rFonts w:ascii="Consolas" w:hAnsi="Consolas"/>
          <w:color w:val="333333"/>
          <w:sz w:val="30"/>
          <w:szCs w:val="30"/>
        </w:rPr>
        <w:br w:type="textWrapping"/>
      </w:r>
      <w:r>
        <w:rPr>
          <w:rFonts w:ascii="Consolas" w:hAnsi="Consolas"/>
          <w:color w:val="333333"/>
          <w:sz w:val="30"/>
          <w:szCs w:val="30"/>
        </w:rPr>
        <w:t xml:space="preserve">  final double? dataPerDayGb; // Daily data quota (e.g., 2.5 GB/day)</w:t>
      </w:r>
      <w:r>
        <w:rPr>
          <w:rFonts w:ascii="Consolas" w:hAnsi="Consolas"/>
          <w:color w:val="333333"/>
          <w:sz w:val="30"/>
          <w:szCs w:val="30"/>
        </w:rPr>
        <w:br w:type="textWrapping"/>
      </w:r>
      <w:r>
        <w:rPr>
          <w:rFonts w:ascii="Consolas" w:hAnsi="Consolas"/>
          <w:color w:val="333333"/>
          <w:sz w:val="30"/>
          <w:szCs w:val="30"/>
        </w:rPr>
        <w:t xml:space="preserve">  final int? dataLimitGb;     // Total data limit</w:t>
      </w:r>
      <w:r>
        <w:rPr>
          <w:rFonts w:ascii="Consolas" w:hAnsi="Consolas"/>
          <w:color w:val="333333"/>
          <w:sz w:val="30"/>
          <w:szCs w:val="30"/>
        </w:rPr>
        <w:br w:type="textWrapping"/>
      </w:r>
      <w:r>
        <w:rPr>
          <w:rFonts w:ascii="Consolas" w:hAnsi="Consolas"/>
          <w:color w:val="333333"/>
          <w:sz w:val="30"/>
          <w:szCs w:val="30"/>
        </w:rPr>
        <w:t xml:space="preserve">  final int? fupSpeedMbps;    // Post-FUP speed</w:t>
      </w:r>
      <w:r>
        <w:rPr>
          <w:rFonts w:ascii="Consolas" w:hAnsi="Consolas"/>
          <w:color w:val="333333"/>
          <w:sz w:val="30"/>
          <w:szCs w:val="30"/>
        </w:rPr>
        <w:br w:type="textWrapping"/>
      </w:r>
      <w:r>
        <w:rPr>
          <w:rFonts w:ascii="Consolas" w:hAnsi="Consolas"/>
          <w:color w:val="333333"/>
          <w:sz w:val="30"/>
          <w:szCs w:val="30"/>
        </w:rPr>
        <w:t xml:space="preserve">  final int priority;         // Display ordering (lower = first)</w:t>
      </w:r>
      <w:r>
        <w:rPr>
          <w:rFonts w:ascii="Consolas" w:hAnsi="Consolas"/>
          <w:color w:val="333333"/>
          <w:sz w:val="30"/>
          <w:szCs w:val="30"/>
        </w:rPr>
        <w:br w:type="textWrapping"/>
      </w:r>
      <w:r>
        <w:rPr>
          <w:rFonts w:ascii="Consolas" w:hAnsi="Consolas"/>
          <w:color w:val="333333"/>
          <w:sz w:val="30"/>
          <w:szCs w:val="30"/>
        </w:rPr>
        <w:t xml:space="preserve">  final int cloudStorageGb;   // Cloud storage allocation</w:t>
      </w:r>
      <w:r>
        <w:rPr>
          <w:rFonts w:ascii="Consolas" w:hAnsi="Consolas"/>
          <w:color w:val="333333"/>
          <w:sz w:val="30"/>
          <w:szCs w:val="30"/>
        </w:rPr>
        <w:br w:type="textWrapping"/>
      </w:r>
      <w:r>
        <w:rPr>
          <w:rFonts w:ascii="Consolas" w:hAnsi="Consolas"/>
          <w:color w:val="333333"/>
          <w:sz w:val="30"/>
          <w:szCs w:val="30"/>
        </w:rPr>
        <w:t xml:space="preserve">  final Map? ottBenefits;     // OTT platform availability</w:t>
      </w:r>
      <w:r>
        <w:rPr>
          <w:rFonts w:ascii="Consolas" w:hAnsi="Consolas"/>
          <w:color w:val="333333"/>
          <w:sz w:val="30"/>
          <w:szCs w:val="30"/>
        </w:rPr>
        <w:br w:type="textWrapping"/>
      </w:r>
      <w:r>
        <w:rPr>
          <w:rFonts w:ascii="Consolas" w:hAnsi="Consolas"/>
          <w:color w:val="333333"/>
          <w:sz w:val="30"/>
          <w:szCs w:val="30"/>
        </w:rPr>
        <w:t>}</w:t>
      </w:r>
    </w:p>
    <w:p w14:paraId="50463C3B">
      <w:pPr>
        <w:pStyle w:val="3"/>
        <w:rPr>
          <w:sz w:val="30"/>
          <w:szCs w:val="30"/>
        </w:rPr>
      </w:pPr>
      <w:r>
        <w:rPr>
          <w:sz w:val="30"/>
          <w:szCs w:val="30"/>
        </w:rPr>
        <w:t>26.3 LeadModel</w:t>
      </w:r>
    </w:p>
    <w:p w14:paraId="2A199DC8">
      <w:pPr>
        <w:spacing w:before="80" w:after="80"/>
        <w:rPr>
          <w:sz w:val="30"/>
          <w:szCs w:val="30"/>
        </w:rPr>
      </w:pPr>
      <w:r>
        <w:rPr>
          <w:rFonts w:ascii="Consolas" w:hAnsi="Consolas"/>
          <w:color w:val="333333"/>
          <w:sz w:val="30"/>
          <w:szCs w:val="30"/>
        </w:rPr>
        <w:t>class LeadModel {</w:t>
      </w:r>
      <w:r>
        <w:rPr>
          <w:rFonts w:ascii="Consolas" w:hAnsi="Consolas"/>
          <w:color w:val="333333"/>
          <w:sz w:val="30"/>
          <w:szCs w:val="30"/>
        </w:rPr>
        <w:br w:type="textWrapping"/>
      </w:r>
      <w:r>
        <w:rPr>
          <w:rFonts w:ascii="Consolas" w:hAnsi="Consolas"/>
          <w:color w:val="333333"/>
          <w:sz w:val="30"/>
          <w:szCs w:val="30"/>
        </w:rPr>
        <w:t xml:space="preserve">  final String id;</w:t>
      </w:r>
      <w:r>
        <w:rPr>
          <w:rFonts w:ascii="Consolas" w:hAnsi="Consolas"/>
          <w:color w:val="333333"/>
          <w:sz w:val="30"/>
          <w:szCs w:val="30"/>
        </w:rPr>
        <w:br w:type="textWrapping"/>
      </w:r>
      <w:r>
        <w:rPr>
          <w:rFonts w:ascii="Consolas" w:hAnsi="Consolas"/>
          <w:color w:val="333333"/>
          <w:sz w:val="30"/>
          <w:szCs w:val="30"/>
        </w:rPr>
        <w:t xml:space="preserve">  final String salesPersonId;  // FK to users table</w:t>
      </w:r>
      <w:r>
        <w:rPr>
          <w:rFonts w:ascii="Consolas" w:hAnsi="Consolas"/>
          <w:color w:val="333333"/>
          <w:sz w:val="30"/>
          <w:szCs w:val="30"/>
        </w:rPr>
        <w:br w:type="textWrapping"/>
      </w:r>
      <w:r>
        <w:rPr>
          <w:rFonts w:ascii="Consolas" w:hAnsi="Consolas"/>
          <w:color w:val="333333"/>
          <w:sz w:val="30"/>
          <w:szCs w:val="30"/>
        </w:rPr>
        <w:t xml:space="preserve">  final String customerName;</w:t>
      </w:r>
      <w:r>
        <w:rPr>
          <w:rFonts w:ascii="Consolas" w:hAnsi="Consolas"/>
          <w:color w:val="333333"/>
          <w:sz w:val="30"/>
          <w:szCs w:val="30"/>
        </w:rPr>
        <w:br w:type="textWrapping"/>
      </w:r>
      <w:r>
        <w:rPr>
          <w:rFonts w:ascii="Consolas" w:hAnsi="Consolas"/>
          <w:color w:val="333333"/>
          <w:sz w:val="30"/>
          <w:szCs w:val="30"/>
        </w:rPr>
        <w:t xml:space="preserve">  final String phone;</w:t>
      </w:r>
      <w:r>
        <w:rPr>
          <w:rFonts w:ascii="Consolas" w:hAnsi="Consolas"/>
          <w:color w:val="333333"/>
          <w:sz w:val="30"/>
          <w:szCs w:val="30"/>
        </w:rPr>
        <w:br w:type="textWrapping"/>
      </w:r>
      <w:r>
        <w:rPr>
          <w:rFonts w:ascii="Consolas" w:hAnsi="Consolas"/>
          <w:color w:val="333333"/>
          <w:sz w:val="30"/>
          <w:szCs w:val="30"/>
        </w:rPr>
        <w:t xml:space="preserve">  final String? address;</w:t>
      </w:r>
      <w:r>
        <w:rPr>
          <w:rFonts w:ascii="Consolas" w:hAnsi="Consolas"/>
          <w:color w:val="333333"/>
          <w:sz w:val="30"/>
          <w:szCs w:val="30"/>
        </w:rPr>
        <w:br w:type="textWrapping"/>
      </w:r>
      <w:r>
        <w:rPr>
          <w:rFonts w:ascii="Consolas" w:hAnsi="Consolas"/>
          <w:color w:val="333333"/>
          <w:sz w:val="30"/>
          <w:szCs w:val="30"/>
        </w:rPr>
        <w:t xml:space="preserve">  final String stage;          // new/contacted/kyc_pending/converted/rejected</w:t>
      </w:r>
      <w:r>
        <w:rPr>
          <w:rFonts w:ascii="Consolas" w:hAnsi="Consolas"/>
          <w:color w:val="333333"/>
          <w:sz w:val="30"/>
          <w:szCs w:val="30"/>
        </w:rPr>
        <w:br w:type="textWrapping"/>
      </w:r>
      <w:r>
        <w:rPr>
          <w:rFonts w:ascii="Consolas" w:hAnsi="Consolas"/>
          <w:color w:val="333333"/>
          <w:sz w:val="30"/>
          <w:szCs w:val="30"/>
        </w:rPr>
        <w:t xml:space="preserve">  final DateTime createdAt;</w:t>
      </w:r>
      <w:r>
        <w:rPr>
          <w:rFonts w:ascii="Consolas" w:hAnsi="Consolas"/>
          <w:color w:val="333333"/>
          <w:sz w:val="30"/>
          <w:szCs w:val="30"/>
        </w:rPr>
        <w:br w:type="textWrapping"/>
      </w:r>
      <w:r>
        <w:rPr>
          <w:rFonts w:ascii="Consolas" w:hAnsi="Consolas"/>
          <w:color w:val="333333"/>
          <w:sz w:val="30"/>
          <w:szCs w:val="30"/>
        </w:rPr>
        <w:t>}</w:t>
      </w:r>
    </w:p>
    <w:p w14:paraId="053C7284">
      <w:pPr>
        <w:pStyle w:val="3"/>
        <w:rPr>
          <w:sz w:val="30"/>
          <w:szCs w:val="30"/>
        </w:rPr>
      </w:pPr>
      <w:r>
        <w:rPr>
          <w:sz w:val="30"/>
          <w:szCs w:val="30"/>
        </w:rPr>
        <w:t>26.4 JobModel</w:t>
      </w:r>
    </w:p>
    <w:p w14:paraId="1A931252">
      <w:pPr>
        <w:spacing w:before="80" w:after="80"/>
        <w:rPr>
          <w:sz w:val="30"/>
          <w:szCs w:val="30"/>
        </w:rPr>
      </w:pPr>
      <w:r>
        <w:rPr>
          <w:rFonts w:ascii="Consolas" w:hAnsi="Consolas"/>
          <w:color w:val="333333"/>
          <w:sz w:val="30"/>
          <w:szCs w:val="30"/>
        </w:rPr>
        <w:t>class JobModel {</w:t>
      </w:r>
      <w:r>
        <w:rPr>
          <w:rFonts w:ascii="Consolas" w:hAnsi="Consolas"/>
          <w:color w:val="333333"/>
          <w:sz w:val="30"/>
          <w:szCs w:val="30"/>
        </w:rPr>
        <w:br w:type="textWrapping"/>
      </w:r>
      <w:r>
        <w:rPr>
          <w:rFonts w:ascii="Consolas" w:hAnsi="Consolas"/>
          <w:color w:val="333333"/>
          <w:sz w:val="30"/>
          <w:szCs w:val="30"/>
        </w:rPr>
        <w:t xml:space="preserve">  final String id;</w:t>
      </w:r>
      <w:r>
        <w:rPr>
          <w:rFonts w:ascii="Consolas" w:hAnsi="Consolas"/>
          <w:color w:val="333333"/>
          <w:sz w:val="30"/>
          <w:szCs w:val="30"/>
        </w:rPr>
        <w:br w:type="textWrapping"/>
      </w:r>
      <w:r>
        <w:rPr>
          <w:rFonts w:ascii="Consolas" w:hAnsi="Consolas"/>
          <w:color w:val="333333"/>
          <w:sz w:val="30"/>
          <w:szCs w:val="30"/>
        </w:rPr>
        <w:t xml:space="preserve">  final String? customerId;</w:t>
      </w:r>
      <w:r>
        <w:rPr>
          <w:rFonts w:ascii="Consolas" w:hAnsi="Consolas"/>
          <w:color w:val="333333"/>
          <w:sz w:val="30"/>
          <w:szCs w:val="30"/>
        </w:rPr>
        <w:br w:type="textWrapping"/>
      </w:r>
      <w:r>
        <w:rPr>
          <w:rFonts w:ascii="Consolas" w:hAnsi="Consolas"/>
          <w:color w:val="333333"/>
          <w:sz w:val="30"/>
          <w:szCs w:val="30"/>
        </w:rPr>
        <w:t xml:space="preserve">  final String? technicianId;</w:t>
      </w:r>
      <w:r>
        <w:rPr>
          <w:rFonts w:ascii="Consolas" w:hAnsi="Consolas"/>
          <w:color w:val="333333"/>
          <w:sz w:val="30"/>
          <w:szCs w:val="30"/>
        </w:rPr>
        <w:br w:type="textWrapping"/>
      </w:r>
      <w:r>
        <w:rPr>
          <w:rFonts w:ascii="Consolas" w:hAnsi="Consolas"/>
          <w:color w:val="333333"/>
          <w:sz w:val="30"/>
          <w:szCs w:val="30"/>
        </w:rPr>
        <w:t xml:space="preserve">  final String type;           // installation/repair/maintenance/site_survey</w:t>
      </w:r>
      <w:r>
        <w:rPr>
          <w:rFonts w:ascii="Consolas" w:hAnsi="Consolas"/>
          <w:color w:val="333333"/>
          <w:sz w:val="30"/>
          <w:szCs w:val="30"/>
        </w:rPr>
        <w:br w:type="textWrapping"/>
      </w:r>
      <w:r>
        <w:rPr>
          <w:rFonts w:ascii="Consolas" w:hAnsi="Consolas"/>
          <w:color w:val="333333"/>
          <w:sz w:val="30"/>
          <w:szCs w:val="30"/>
        </w:rPr>
        <w:t xml:space="preserve">  final String status;         // pending/assigned/in_progress/completed/cancelled</w:t>
      </w:r>
      <w:r>
        <w:rPr>
          <w:rFonts w:ascii="Consolas" w:hAnsi="Consolas"/>
          <w:color w:val="333333"/>
          <w:sz w:val="30"/>
          <w:szCs w:val="30"/>
        </w:rPr>
        <w:br w:type="textWrapping"/>
      </w:r>
      <w:r>
        <w:rPr>
          <w:rFonts w:ascii="Consolas" w:hAnsi="Consolas"/>
          <w:color w:val="333333"/>
          <w:sz w:val="30"/>
          <w:szCs w:val="30"/>
        </w:rPr>
        <w:t xml:space="preserve">  final String? notes;</w:t>
      </w:r>
      <w:r>
        <w:rPr>
          <w:rFonts w:ascii="Consolas" w:hAnsi="Consolas"/>
          <w:color w:val="333333"/>
          <w:sz w:val="30"/>
          <w:szCs w:val="30"/>
        </w:rPr>
        <w:br w:type="textWrapping"/>
      </w:r>
      <w:r>
        <w:rPr>
          <w:rFonts w:ascii="Consolas" w:hAnsi="Consolas"/>
          <w:color w:val="333333"/>
          <w:sz w:val="30"/>
          <w:szCs w:val="30"/>
        </w:rPr>
        <w:t xml:space="preserve">  final DateTime? scheduledAt;</w:t>
      </w:r>
      <w:r>
        <w:rPr>
          <w:rFonts w:ascii="Consolas" w:hAnsi="Consolas"/>
          <w:color w:val="333333"/>
          <w:sz w:val="30"/>
          <w:szCs w:val="30"/>
        </w:rPr>
        <w:br w:type="textWrapping"/>
      </w:r>
      <w:r>
        <w:rPr>
          <w:rFonts w:ascii="Consolas" w:hAnsi="Consolas"/>
          <w:color w:val="333333"/>
          <w:sz w:val="30"/>
          <w:szCs w:val="30"/>
        </w:rPr>
        <w:t xml:space="preserve">  final DateTime? completedAt;</w:t>
      </w:r>
      <w:r>
        <w:rPr>
          <w:rFonts w:ascii="Consolas" w:hAnsi="Consolas"/>
          <w:color w:val="333333"/>
          <w:sz w:val="30"/>
          <w:szCs w:val="30"/>
        </w:rPr>
        <w:br w:type="textWrapping"/>
      </w:r>
      <w:r>
        <w:rPr>
          <w:rFonts w:ascii="Consolas" w:hAnsi="Consolas"/>
          <w:color w:val="333333"/>
          <w:sz w:val="30"/>
          <w:szCs w:val="30"/>
        </w:rPr>
        <w:t xml:space="preserve">  final DateTime createdAt;</w:t>
      </w:r>
      <w:r>
        <w:rPr>
          <w:rFonts w:ascii="Consolas" w:hAnsi="Consolas"/>
          <w:color w:val="333333"/>
          <w:sz w:val="30"/>
          <w:szCs w:val="30"/>
        </w:rPr>
        <w:br w:type="textWrapping"/>
      </w:r>
      <w:r>
        <w:rPr>
          <w:rFonts w:ascii="Consolas" w:hAnsi="Consolas"/>
          <w:color w:val="333333"/>
          <w:sz w:val="30"/>
          <w:szCs w:val="30"/>
        </w:rPr>
        <w:t>}</w:t>
      </w:r>
    </w:p>
    <w:p w14:paraId="35C81EE0">
      <w:pPr>
        <w:pStyle w:val="3"/>
        <w:rPr>
          <w:sz w:val="30"/>
          <w:szCs w:val="30"/>
        </w:rPr>
      </w:pPr>
      <w:r>
        <w:rPr>
          <w:sz w:val="30"/>
          <w:szCs w:val="30"/>
        </w:rPr>
        <w:t>26.5 ComplaintModel</w:t>
      </w:r>
    </w:p>
    <w:p w14:paraId="25275527">
      <w:pPr>
        <w:spacing w:before="80" w:after="80"/>
        <w:rPr>
          <w:sz w:val="30"/>
          <w:szCs w:val="30"/>
        </w:rPr>
      </w:pPr>
      <w:r>
        <w:rPr>
          <w:rFonts w:ascii="Consolas" w:hAnsi="Consolas"/>
          <w:color w:val="333333"/>
          <w:sz w:val="30"/>
          <w:szCs w:val="30"/>
        </w:rPr>
        <w:t>class ComplaintModel {</w:t>
      </w:r>
      <w:r>
        <w:rPr>
          <w:rFonts w:ascii="Consolas" w:hAnsi="Consolas"/>
          <w:color w:val="333333"/>
          <w:sz w:val="30"/>
          <w:szCs w:val="30"/>
        </w:rPr>
        <w:br w:type="textWrapping"/>
      </w:r>
      <w:r>
        <w:rPr>
          <w:rFonts w:ascii="Consolas" w:hAnsi="Consolas"/>
          <w:color w:val="333333"/>
          <w:sz w:val="30"/>
          <w:szCs w:val="30"/>
        </w:rPr>
        <w:t xml:space="preserve">  final String id;</w:t>
      </w:r>
      <w:r>
        <w:rPr>
          <w:rFonts w:ascii="Consolas" w:hAnsi="Consolas"/>
          <w:color w:val="333333"/>
          <w:sz w:val="30"/>
          <w:szCs w:val="30"/>
        </w:rPr>
        <w:br w:type="textWrapping"/>
      </w:r>
      <w:r>
        <w:rPr>
          <w:rFonts w:ascii="Consolas" w:hAnsi="Consolas"/>
          <w:color w:val="333333"/>
          <w:sz w:val="30"/>
          <w:szCs w:val="30"/>
        </w:rPr>
        <w:t xml:space="preserve">  final String userId;</w:t>
      </w:r>
      <w:r>
        <w:rPr>
          <w:rFonts w:ascii="Consolas" w:hAnsi="Consolas"/>
          <w:color w:val="333333"/>
          <w:sz w:val="30"/>
          <w:szCs w:val="30"/>
        </w:rPr>
        <w:br w:type="textWrapping"/>
      </w:r>
      <w:r>
        <w:rPr>
          <w:rFonts w:ascii="Consolas" w:hAnsi="Consolas"/>
          <w:color w:val="333333"/>
          <w:sz w:val="30"/>
          <w:szCs w:val="30"/>
        </w:rPr>
        <w:t xml:space="preserve">  final String title;          // Default: "Support Ticket"</w:t>
      </w:r>
      <w:r>
        <w:rPr>
          <w:rFonts w:ascii="Consolas" w:hAnsi="Consolas"/>
          <w:color w:val="333333"/>
          <w:sz w:val="30"/>
          <w:szCs w:val="30"/>
        </w:rPr>
        <w:br w:type="textWrapping"/>
      </w:r>
      <w:r>
        <w:rPr>
          <w:rFonts w:ascii="Consolas" w:hAnsi="Consolas"/>
          <w:color w:val="333333"/>
          <w:sz w:val="30"/>
          <w:szCs w:val="30"/>
        </w:rPr>
        <w:t xml:space="preserve">  final String description;</w:t>
      </w:r>
      <w:r>
        <w:rPr>
          <w:rFonts w:ascii="Consolas" w:hAnsi="Consolas"/>
          <w:color w:val="333333"/>
          <w:sz w:val="30"/>
          <w:szCs w:val="30"/>
        </w:rPr>
        <w:br w:type="textWrapping"/>
      </w:r>
      <w:r>
        <w:rPr>
          <w:rFonts w:ascii="Consolas" w:hAnsi="Consolas"/>
          <w:color w:val="333333"/>
          <w:sz w:val="30"/>
          <w:szCs w:val="30"/>
        </w:rPr>
        <w:t xml:space="preserve">  final String status;         // pending/in_progress/resolved/closed</w:t>
      </w:r>
      <w:r>
        <w:rPr>
          <w:rFonts w:ascii="Consolas" w:hAnsi="Consolas"/>
          <w:color w:val="333333"/>
          <w:sz w:val="30"/>
          <w:szCs w:val="30"/>
        </w:rPr>
        <w:br w:type="textWrapping"/>
      </w:r>
      <w:r>
        <w:rPr>
          <w:rFonts w:ascii="Consolas" w:hAnsi="Consolas"/>
          <w:color w:val="333333"/>
          <w:sz w:val="30"/>
          <w:szCs w:val="30"/>
        </w:rPr>
        <w:t xml:space="preserve">  final String priority;       // low/medium/high</w:t>
      </w:r>
      <w:r>
        <w:rPr>
          <w:rFonts w:ascii="Consolas" w:hAnsi="Consolas"/>
          <w:color w:val="333333"/>
          <w:sz w:val="30"/>
          <w:szCs w:val="30"/>
        </w:rPr>
        <w:br w:type="textWrapping"/>
      </w:r>
      <w:r>
        <w:rPr>
          <w:rFonts w:ascii="Consolas" w:hAnsi="Consolas"/>
          <w:color w:val="333333"/>
          <w:sz w:val="30"/>
          <w:szCs w:val="30"/>
        </w:rPr>
        <w:t xml:space="preserve">  final DateTime createdAt;</w:t>
      </w:r>
      <w:r>
        <w:rPr>
          <w:rFonts w:ascii="Consolas" w:hAnsi="Consolas"/>
          <w:color w:val="333333"/>
          <w:sz w:val="30"/>
          <w:szCs w:val="30"/>
        </w:rPr>
        <w:br w:type="textWrapping"/>
      </w:r>
      <w:r>
        <w:rPr>
          <w:rFonts w:ascii="Consolas" w:hAnsi="Consolas"/>
          <w:color w:val="333333"/>
          <w:sz w:val="30"/>
          <w:szCs w:val="30"/>
        </w:rPr>
        <w:t>}</w:t>
      </w:r>
    </w:p>
    <w:p w14:paraId="08703F2E">
      <w:pPr>
        <w:pStyle w:val="3"/>
        <w:rPr>
          <w:sz w:val="30"/>
          <w:szCs w:val="30"/>
        </w:rPr>
      </w:pPr>
      <w:r>
        <w:rPr>
          <w:sz w:val="30"/>
          <w:szCs w:val="30"/>
        </w:rPr>
        <w:t>26.6 CommissionModel</w:t>
      </w:r>
    </w:p>
    <w:p w14:paraId="19F22FAD">
      <w:pPr>
        <w:spacing w:before="80" w:after="80"/>
        <w:rPr>
          <w:sz w:val="30"/>
          <w:szCs w:val="30"/>
        </w:rPr>
      </w:pPr>
      <w:r>
        <w:rPr>
          <w:rFonts w:ascii="Consolas" w:hAnsi="Consolas"/>
          <w:color w:val="333333"/>
          <w:sz w:val="30"/>
          <w:szCs w:val="30"/>
        </w:rPr>
        <w:t>class CommissionModel {</w:t>
      </w:r>
      <w:r>
        <w:rPr>
          <w:rFonts w:ascii="Consolas" w:hAnsi="Consolas"/>
          <w:color w:val="333333"/>
          <w:sz w:val="30"/>
          <w:szCs w:val="30"/>
        </w:rPr>
        <w:br w:type="textWrapping"/>
      </w:r>
      <w:r>
        <w:rPr>
          <w:rFonts w:ascii="Consolas" w:hAnsi="Consolas"/>
          <w:color w:val="333333"/>
          <w:sz w:val="30"/>
          <w:szCs w:val="30"/>
        </w:rPr>
        <w:t xml:space="preserve">  final String id;</w:t>
      </w:r>
      <w:r>
        <w:rPr>
          <w:rFonts w:ascii="Consolas" w:hAnsi="Consolas"/>
          <w:color w:val="333333"/>
          <w:sz w:val="30"/>
          <w:szCs w:val="30"/>
        </w:rPr>
        <w:br w:type="textWrapping"/>
      </w:r>
      <w:r>
        <w:rPr>
          <w:rFonts w:ascii="Consolas" w:hAnsi="Consolas"/>
          <w:color w:val="333333"/>
          <w:sz w:val="30"/>
          <w:szCs w:val="30"/>
        </w:rPr>
        <w:t xml:space="preserve">  final String salesPersonId;</w:t>
      </w:r>
      <w:r>
        <w:rPr>
          <w:rFonts w:ascii="Consolas" w:hAnsi="Consolas"/>
          <w:color w:val="333333"/>
          <w:sz w:val="30"/>
          <w:szCs w:val="30"/>
        </w:rPr>
        <w:br w:type="textWrapping"/>
      </w:r>
      <w:r>
        <w:rPr>
          <w:rFonts w:ascii="Consolas" w:hAnsi="Consolas"/>
          <w:color w:val="333333"/>
          <w:sz w:val="30"/>
          <w:szCs w:val="30"/>
        </w:rPr>
        <w:t xml:space="preserve">  final String? leadId;</w:t>
      </w:r>
      <w:r>
        <w:rPr>
          <w:rFonts w:ascii="Consolas" w:hAnsi="Consolas"/>
          <w:color w:val="333333"/>
          <w:sz w:val="30"/>
          <w:szCs w:val="30"/>
        </w:rPr>
        <w:br w:type="textWrapping"/>
      </w:r>
      <w:r>
        <w:rPr>
          <w:rFonts w:ascii="Consolas" w:hAnsi="Consolas"/>
          <w:color w:val="333333"/>
          <w:sz w:val="30"/>
          <w:szCs w:val="30"/>
        </w:rPr>
        <w:t xml:space="preserve">  final double amount;</w:t>
      </w:r>
      <w:r>
        <w:rPr>
          <w:rFonts w:ascii="Consolas" w:hAnsi="Consolas"/>
          <w:color w:val="333333"/>
          <w:sz w:val="30"/>
          <w:szCs w:val="30"/>
        </w:rPr>
        <w:br w:type="textWrapping"/>
      </w:r>
      <w:r>
        <w:rPr>
          <w:rFonts w:ascii="Consolas" w:hAnsi="Consolas"/>
          <w:color w:val="333333"/>
          <w:sz w:val="30"/>
          <w:szCs w:val="30"/>
        </w:rPr>
        <w:t xml:space="preserve">  final String status;         // pending/paid</w:t>
      </w:r>
      <w:r>
        <w:rPr>
          <w:rFonts w:ascii="Consolas" w:hAnsi="Consolas"/>
          <w:color w:val="333333"/>
          <w:sz w:val="30"/>
          <w:szCs w:val="30"/>
        </w:rPr>
        <w:br w:type="textWrapping"/>
      </w:r>
      <w:r>
        <w:rPr>
          <w:rFonts w:ascii="Consolas" w:hAnsi="Consolas"/>
          <w:color w:val="333333"/>
          <w:sz w:val="30"/>
          <w:szCs w:val="30"/>
        </w:rPr>
        <w:t xml:space="preserve">  final DateTime createdAt;</w:t>
      </w:r>
      <w:r>
        <w:rPr>
          <w:rFonts w:ascii="Consolas" w:hAnsi="Consolas"/>
          <w:color w:val="333333"/>
          <w:sz w:val="30"/>
          <w:szCs w:val="30"/>
        </w:rPr>
        <w:br w:type="textWrapping"/>
      </w:r>
      <w:r>
        <w:rPr>
          <w:rFonts w:ascii="Consolas" w:hAnsi="Consolas"/>
          <w:color w:val="333333"/>
          <w:sz w:val="30"/>
          <w:szCs w:val="30"/>
        </w:rPr>
        <w:t>}</w:t>
      </w:r>
    </w:p>
    <w:p w14:paraId="67BF1F13">
      <w:pPr>
        <w:pStyle w:val="3"/>
        <w:rPr>
          <w:sz w:val="30"/>
          <w:szCs w:val="30"/>
        </w:rPr>
      </w:pPr>
      <w:r>
        <w:rPr>
          <w:sz w:val="30"/>
          <w:szCs w:val="30"/>
        </w:rPr>
        <w:t>26.7 PayoutModel</w:t>
      </w:r>
    </w:p>
    <w:p w14:paraId="2898C109">
      <w:pPr>
        <w:spacing w:before="80" w:after="80"/>
        <w:rPr>
          <w:sz w:val="30"/>
          <w:szCs w:val="30"/>
        </w:rPr>
      </w:pPr>
      <w:r>
        <w:rPr>
          <w:rFonts w:ascii="Consolas" w:hAnsi="Consolas"/>
          <w:color w:val="333333"/>
          <w:sz w:val="30"/>
          <w:szCs w:val="30"/>
        </w:rPr>
        <w:t>class PayoutModel {</w:t>
      </w:r>
      <w:r>
        <w:rPr>
          <w:rFonts w:ascii="Consolas" w:hAnsi="Consolas"/>
          <w:color w:val="333333"/>
          <w:sz w:val="30"/>
          <w:szCs w:val="30"/>
        </w:rPr>
        <w:br w:type="textWrapping"/>
      </w:r>
      <w:r>
        <w:rPr>
          <w:rFonts w:ascii="Consolas" w:hAnsi="Consolas"/>
          <w:color w:val="333333"/>
          <w:sz w:val="30"/>
          <w:szCs w:val="30"/>
        </w:rPr>
        <w:t xml:space="preserve">  final String id;</w:t>
      </w:r>
      <w:r>
        <w:rPr>
          <w:rFonts w:ascii="Consolas" w:hAnsi="Consolas"/>
          <w:color w:val="333333"/>
          <w:sz w:val="30"/>
          <w:szCs w:val="30"/>
        </w:rPr>
        <w:br w:type="textWrapping"/>
      </w:r>
      <w:r>
        <w:rPr>
          <w:rFonts w:ascii="Consolas" w:hAnsi="Consolas"/>
          <w:color w:val="333333"/>
          <w:sz w:val="30"/>
          <w:szCs w:val="30"/>
        </w:rPr>
        <w:t xml:space="preserve">  final String userId;</w:t>
      </w:r>
      <w:r>
        <w:rPr>
          <w:rFonts w:ascii="Consolas" w:hAnsi="Consolas"/>
          <w:color w:val="333333"/>
          <w:sz w:val="30"/>
          <w:szCs w:val="30"/>
        </w:rPr>
        <w:br w:type="textWrapping"/>
      </w:r>
      <w:r>
        <w:rPr>
          <w:rFonts w:ascii="Consolas" w:hAnsi="Consolas"/>
          <w:color w:val="333333"/>
          <w:sz w:val="30"/>
          <w:szCs w:val="30"/>
        </w:rPr>
        <w:t xml:space="preserve">  final double amount;</w:t>
      </w:r>
      <w:r>
        <w:rPr>
          <w:rFonts w:ascii="Consolas" w:hAnsi="Consolas"/>
          <w:color w:val="333333"/>
          <w:sz w:val="30"/>
          <w:szCs w:val="30"/>
        </w:rPr>
        <w:br w:type="textWrapping"/>
      </w:r>
      <w:r>
        <w:rPr>
          <w:rFonts w:ascii="Consolas" w:hAnsi="Consolas"/>
          <w:color w:val="333333"/>
          <w:sz w:val="30"/>
          <w:szCs w:val="30"/>
        </w:rPr>
        <w:t xml:space="preserve">  final String status;         // pending/approved/rejected/paid</w:t>
      </w:r>
      <w:r>
        <w:rPr>
          <w:rFonts w:ascii="Consolas" w:hAnsi="Consolas"/>
          <w:color w:val="333333"/>
          <w:sz w:val="30"/>
          <w:szCs w:val="30"/>
        </w:rPr>
        <w:br w:type="textWrapping"/>
      </w:r>
      <w:r>
        <w:rPr>
          <w:rFonts w:ascii="Consolas" w:hAnsi="Consolas"/>
          <w:color w:val="333333"/>
          <w:sz w:val="30"/>
          <w:szCs w:val="30"/>
        </w:rPr>
        <w:t xml:space="preserve">  final String? approvedBy;</w:t>
      </w:r>
      <w:r>
        <w:rPr>
          <w:rFonts w:ascii="Consolas" w:hAnsi="Consolas"/>
          <w:color w:val="333333"/>
          <w:sz w:val="30"/>
          <w:szCs w:val="30"/>
        </w:rPr>
        <w:br w:type="textWrapping"/>
      </w:r>
      <w:r>
        <w:rPr>
          <w:rFonts w:ascii="Consolas" w:hAnsi="Consolas"/>
          <w:color w:val="333333"/>
          <w:sz w:val="30"/>
          <w:szCs w:val="30"/>
        </w:rPr>
        <w:t xml:space="preserve">  final DateTime createdAt;</w:t>
      </w:r>
      <w:r>
        <w:rPr>
          <w:rFonts w:ascii="Consolas" w:hAnsi="Consolas"/>
          <w:color w:val="333333"/>
          <w:sz w:val="30"/>
          <w:szCs w:val="30"/>
        </w:rPr>
        <w:br w:type="textWrapping"/>
      </w:r>
      <w:r>
        <w:rPr>
          <w:rFonts w:ascii="Consolas" w:hAnsi="Consolas"/>
          <w:color w:val="333333"/>
          <w:sz w:val="30"/>
          <w:szCs w:val="30"/>
        </w:rPr>
        <w:t>}</w:t>
      </w:r>
    </w:p>
    <w:p w14:paraId="346FB7F1">
      <w:pPr>
        <w:pStyle w:val="3"/>
        <w:rPr>
          <w:sz w:val="30"/>
          <w:szCs w:val="30"/>
        </w:rPr>
      </w:pPr>
      <w:r>
        <w:rPr>
          <w:sz w:val="30"/>
          <w:szCs w:val="30"/>
        </w:rPr>
        <w:t>26.8 NotificationModel</w:t>
      </w:r>
    </w:p>
    <w:p w14:paraId="3149313A">
      <w:pPr>
        <w:spacing w:before="80" w:after="80"/>
        <w:rPr>
          <w:sz w:val="30"/>
          <w:szCs w:val="30"/>
        </w:rPr>
      </w:pPr>
      <w:r>
        <w:rPr>
          <w:rFonts w:ascii="Consolas" w:hAnsi="Consolas"/>
          <w:color w:val="333333"/>
          <w:sz w:val="30"/>
          <w:szCs w:val="30"/>
        </w:rPr>
        <w:t>class NotificationModel {</w:t>
      </w:r>
      <w:r>
        <w:rPr>
          <w:rFonts w:ascii="Consolas" w:hAnsi="Consolas"/>
          <w:color w:val="333333"/>
          <w:sz w:val="30"/>
          <w:szCs w:val="30"/>
        </w:rPr>
        <w:br w:type="textWrapping"/>
      </w:r>
      <w:r>
        <w:rPr>
          <w:rFonts w:ascii="Consolas" w:hAnsi="Consolas"/>
          <w:color w:val="333333"/>
          <w:sz w:val="30"/>
          <w:szCs w:val="30"/>
        </w:rPr>
        <w:t xml:space="preserve">  final String id;</w:t>
      </w:r>
      <w:r>
        <w:rPr>
          <w:rFonts w:ascii="Consolas" w:hAnsi="Consolas"/>
          <w:color w:val="333333"/>
          <w:sz w:val="30"/>
          <w:szCs w:val="30"/>
        </w:rPr>
        <w:br w:type="textWrapping"/>
      </w:r>
      <w:r>
        <w:rPr>
          <w:rFonts w:ascii="Consolas" w:hAnsi="Consolas"/>
          <w:color w:val="333333"/>
          <w:sz w:val="30"/>
          <w:szCs w:val="30"/>
        </w:rPr>
        <w:t xml:space="preserve">  final String userId;</w:t>
      </w:r>
      <w:r>
        <w:rPr>
          <w:rFonts w:ascii="Consolas" w:hAnsi="Consolas"/>
          <w:color w:val="333333"/>
          <w:sz w:val="30"/>
          <w:szCs w:val="30"/>
        </w:rPr>
        <w:br w:type="textWrapping"/>
      </w:r>
      <w:r>
        <w:rPr>
          <w:rFonts w:ascii="Consolas" w:hAnsi="Consolas"/>
          <w:color w:val="333333"/>
          <w:sz w:val="30"/>
          <w:szCs w:val="30"/>
        </w:rPr>
        <w:t xml:space="preserve">  final String title;</w:t>
      </w:r>
      <w:r>
        <w:rPr>
          <w:rFonts w:ascii="Consolas" w:hAnsi="Consolas"/>
          <w:color w:val="333333"/>
          <w:sz w:val="30"/>
          <w:szCs w:val="30"/>
        </w:rPr>
        <w:br w:type="textWrapping"/>
      </w:r>
      <w:r>
        <w:rPr>
          <w:rFonts w:ascii="Consolas" w:hAnsi="Consolas"/>
          <w:color w:val="333333"/>
          <w:sz w:val="30"/>
          <w:szCs w:val="30"/>
        </w:rPr>
        <w:t xml:space="preserve">  final String body;</w:t>
      </w:r>
      <w:r>
        <w:rPr>
          <w:rFonts w:ascii="Consolas" w:hAnsi="Consolas"/>
          <w:color w:val="333333"/>
          <w:sz w:val="30"/>
          <w:szCs w:val="30"/>
        </w:rPr>
        <w:br w:type="textWrapping"/>
      </w:r>
      <w:r>
        <w:rPr>
          <w:rFonts w:ascii="Consolas" w:hAnsi="Consolas"/>
          <w:color w:val="333333"/>
          <w:sz w:val="30"/>
          <w:szCs w:val="30"/>
        </w:rPr>
        <w:t xml:space="preserve">  final String type;           // system/job/lead/payout/alert</w:t>
      </w:r>
      <w:r>
        <w:rPr>
          <w:rFonts w:ascii="Consolas" w:hAnsi="Consolas"/>
          <w:color w:val="333333"/>
          <w:sz w:val="30"/>
          <w:szCs w:val="30"/>
        </w:rPr>
        <w:br w:type="textWrapping"/>
      </w:r>
      <w:r>
        <w:rPr>
          <w:rFonts w:ascii="Consolas" w:hAnsi="Consolas"/>
          <w:color w:val="333333"/>
          <w:sz w:val="30"/>
          <w:szCs w:val="30"/>
        </w:rPr>
        <w:t xml:space="preserve">  final bool isRead;</w:t>
      </w:r>
      <w:r>
        <w:rPr>
          <w:rFonts w:ascii="Consolas" w:hAnsi="Consolas"/>
          <w:color w:val="333333"/>
          <w:sz w:val="30"/>
          <w:szCs w:val="30"/>
        </w:rPr>
        <w:br w:type="textWrapping"/>
      </w:r>
      <w:r>
        <w:rPr>
          <w:rFonts w:ascii="Consolas" w:hAnsi="Consolas"/>
          <w:color w:val="333333"/>
          <w:sz w:val="30"/>
          <w:szCs w:val="30"/>
        </w:rPr>
        <w:t xml:space="preserve">  final Map&lt;String, dynamic&gt;? data;  // Optional metadata</w:t>
      </w:r>
      <w:r>
        <w:rPr>
          <w:rFonts w:ascii="Consolas" w:hAnsi="Consolas"/>
          <w:color w:val="333333"/>
          <w:sz w:val="30"/>
          <w:szCs w:val="30"/>
        </w:rPr>
        <w:br w:type="textWrapping"/>
      </w:r>
      <w:r>
        <w:rPr>
          <w:rFonts w:ascii="Consolas" w:hAnsi="Consolas"/>
          <w:color w:val="333333"/>
          <w:sz w:val="30"/>
          <w:szCs w:val="30"/>
        </w:rPr>
        <w:t xml:space="preserve">  final DateTime createdAt;</w:t>
      </w:r>
      <w:r>
        <w:rPr>
          <w:rFonts w:ascii="Consolas" w:hAnsi="Consolas"/>
          <w:color w:val="333333"/>
          <w:sz w:val="30"/>
          <w:szCs w:val="30"/>
        </w:rPr>
        <w:br w:type="textWrapping"/>
      </w:r>
      <w:r>
        <w:rPr>
          <w:rFonts w:ascii="Consolas" w:hAnsi="Consolas"/>
          <w:color w:val="333333"/>
          <w:sz w:val="30"/>
          <w:szCs w:val="30"/>
        </w:rPr>
        <w:t>}</w:t>
      </w:r>
    </w:p>
    <w:p w14:paraId="654344B4">
      <w:pPr>
        <w:rPr>
          <w:sz w:val="30"/>
          <w:szCs w:val="30"/>
        </w:rPr>
      </w:pPr>
      <w:r>
        <w:rPr>
          <w:sz w:val="30"/>
          <w:szCs w:val="30"/>
        </w:rPr>
        <w:br w:type="page"/>
      </w:r>
    </w:p>
    <w:p w14:paraId="630463D2">
      <w:pPr>
        <w:pStyle w:val="2"/>
        <w:rPr>
          <w:sz w:val="30"/>
          <w:szCs w:val="30"/>
        </w:rPr>
      </w:pPr>
      <w:r>
        <w:rPr>
          <w:sz w:val="30"/>
          <w:szCs w:val="30"/>
        </w:rPr>
        <w:t>27. Environment Configuration</w:t>
      </w:r>
    </w:p>
    <w:p w14:paraId="0A948A93">
      <w:pPr>
        <w:pStyle w:val="3"/>
        <w:rPr>
          <w:sz w:val="30"/>
          <w:szCs w:val="30"/>
        </w:rPr>
      </w:pPr>
      <w:r>
        <w:rPr>
          <w:sz w:val="30"/>
          <w:szCs w:val="30"/>
        </w:rPr>
        <w:t>27.1 Backend Environment Variables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5003"/>
        <w:gridCol w:w="2128"/>
      </w:tblGrid>
      <w:tr w14:paraId="77B7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shd w:val="clear" w:color="auto" w:fill="0A2540"/>
          </w:tcPr>
          <w:p w14:paraId="62AFAD97">
            <w:pPr>
              <w:jc w:val="center"/>
              <w:rPr>
                <w:sz w:val="30"/>
                <w:szCs w:val="30"/>
              </w:rPr>
            </w:pPr>
            <w:r>
              <w:rPr>
                <w:b/>
                <w:color w:val="FFFFFF"/>
                <w:sz w:val="30"/>
                <w:szCs w:val="30"/>
              </w:rPr>
              <w:t>Variable</w:t>
            </w:r>
          </w:p>
        </w:tc>
        <w:tc>
          <w:tcPr>
            <w:tcW w:w="3135" w:type="dxa"/>
            <w:shd w:val="clear" w:color="auto" w:fill="0A2540"/>
          </w:tcPr>
          <w:p w14:paraId="72987494">
            <w:pPr>
              <w:jc w:val="center"/>
              <w:rPr>
                <w:sz w:val="30"/>
                <w:szCs w:val="30"/>
              </w:rPr>
            </w:pPr>
            <w:r>
              <w:rPr>
                <w:b/>
                <w:color w:val="FFFFFF"/>
                <w:sz w:val="30"/>
                <w:szCs w:val="30"/>
              </w:rPr>
              <w:t>Default</w:t>
            </w:r>
          </w:p>
        </w:tc>
        <w:tc>
          <w:tcPr>
            <w:tcW w:w="3135" w:type="dxa"/>
            <w:shd w:val="clear" w:color="auto" w:fill="0A2540"/>
          </w:tcPr>
          <w:p w14:paraId="18F04E6C">
            <w:pPr>
              <w:jc w:val="center"/>
              <w:rPr>
                <w:sz w:val="30"/>
                <w:szCs w:val="30"/>
              </w:rPr>
            </w:pPr>
            <w:r>
              <w:rPr>
                <w:b/>
                <w:color w:val="FFFFFF"/>
                <w:sz w:val="30"/>
                <w:szCs w:val="30"/>
              </w:rPr>
              <w:t>Description</w:t>
            </w:r>
          </w:p>
        </w:tc>
      </w:tr>
      <w:tr w14:paraId="637B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AC5F02D">
            <w:pPr>
              <w:rPr>
                <w:sz w:val="30"/>
                <w:szCs w:val="30"/>
              </w:rPr>
            </w:pPr>
            <w:r>
              <w:rPr>
                <w:sz w:val="30"/>
                <w:szCs w:val="30"/>
              </w:rPr>
              <w:t>DB_HOST</w:t>
            </w:r>
          </w:p>
        </w:tc>
        <w:tc>
          <w:tcPr>
            <w:tcW w:w="3135" w:type="dxa"/>
          </w:tcPr>
          <w:p w14:paraId="6C390342">
            <w:pPr>
              <w:rPr>
                <w:sz w:val="30"/>
                <w:szCs w:val="30"/>
              </w:rPr>
            </w:pPr>
            <w:r>
              <w:rPr>
                <w:sz w:val="30"/>
                <w:szCs w:val="30"/>
              </w:rPr>
              <w:t>localhost</w:t>
            </w:r>
          </w:p>
        </w:tc>
        <w:tc>
          <w:tcPr>
            <w:tcW w:w="3135" w:type="dxa"/>
          </w:tcPr>
          <w:p w14:paraId="2BC64554">
            <w:pPr>
              <w:rPr>
                <w:sz w:val="30"/>
                <w:szCs w:val="30"/>
              </w:rPr>
            </w:pPr>
            <w:r>
              <w:rPr>
                <w:sz w:val="30"/>
                <w:szCs w:val="30"/>
              </w:rPr>
              <w:t>PostgreSQL server hostname</w:t>
            </w:r>
          </w:p>
        </w:tc>
      </w:tr>
      <w:tr w14:paraId="5760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48E0617">
            <w:pPr>
              <w:rPr>
                <w:sz w:val="30"/>
                <w:szCs w:val="30"/>
              </w:rPr>
            </w:pPr>
            <w:r>
              <w:rPr>
                <w:sz w:val="30"/>
                <w:szCs w:val="30"/>
              </w:rPr>
              <w:t>DB_PORT</w:t>
            </w:r>
          </w:p>
        </w:tc>
        <w:tc>
          <w:tcPr>
            <w:tcW w:w="3135" w:type="dxa"/>
          </w:tcPr>
          <w:p w14:paraId="0B405AF1">
            <w:pPr>
              <w:rPr>
                <w:sz w:val="30"/>
                <w:szCs w:val="30"/>
              </w:rPr>
            </w:pPr>
            <w:r>
              <w:rPr>
                <w:sz w:val="30"/>
                <w:szCs w:val="30"/>
              </w:rPr>
              <w:t>5432</w:t>
            </w:r>
          </w:p>
        </w:tc>
        <w:tc>
          <w:tcPr>
            <w:tcW w:w="3135" w:type="dxa"/>
          </w:tcPr>
          <w:p w14:paraId="63422A57">
            <w:pPr>
              <w:rPr>
                <w:sz w:val="30"/>
                <w:szCs w:val="30"/>
              </w:rPr>
            </w:pPr>
            <w:r>
              <w:rPr>
                <w:sz w:val="30"/>
                <w:szCs w:val="30"/>
              </w:rPr>
              <w:t>PostgreSQL server port</w:t>
            </w:r>
          </w:p>
        </w:tc>
      </w:tr>
      <w:tr w14:paraId="4F91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BB17B7D">
            <w:pPr>
              <w:rPr>
                <w:sz w:val="30"/>
                <w:szCs w:val="30"/>
              </w:rPr>
            </w:pPr>
            <w:r>
              <w:rPr>
                <w:sz w:val="30"/>
                <w:szCs w:val="30"/>
              </w:rPr>
              <w:t>DB_NAME</w:t>
            </w:r>
          </w:p>
        </w:tc>
        <w:tc>
          <w:tcPr>
            <w:tcW w:w="3135" w:type="dxa"/>
          </w:tcPr>
          <w:p w14:paraId="79C47130">
            <w:pPr>
              <w:rPr>
                <w:sz w:val="30"/>
                <w:szCs w:val="30"/>
              </w:rPr>
            </w:pPr>
            <w:r>
              <w:rPr>
                <w:sz w:val="30"/>
                <w:szCs w:val="30"/>
              </w:rPr>
              <w:t>fiberjet</w:t>
            </w:r>
          </w:p>
        </w:tc>
        <w:tc>
          <w:tcPr>
            <w:tcW w:w="3135" w:type="dxa"/>
          </w:tcPr>
          <w:p w14:paraId="563CFF22">
            <w:pPr>
              <w:rPr>
                <w:sz w:val="30"/>
                <w:szCs w:val="30"/>
              </w:rPr>
            </w:pPr>
            <w:r>
              <w:rPr>
                <w:sz w:val="30"/>
                <w:szCs w:val="30"/>
              </w:rPr>
              <w:t>Database name</w:t>
            </w:r>
          </w:p>
        </w:tc>
      </w:tr>
      <w:tr w14:paraId="5C46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D4542ED">
            <w:pPr>
              <w:rPr>
                <w:sz w:val="30"/>
                <w:szCs w:val="30"/>
              </w:rPr>
            </w:pPr>
            <w:r>
              <w:rPr>
                <w:sz w:val="30"/>
                <w:szCs w:val="30"/>
              </w:rPr>
              <w:t>DB_USER</w:t>
            </w:r>
          </w:p>
        </w:tc>
        <w:tc>
          <w:tcPr>
            <w:tcW w:w="3135" w:type="dxa"/>
          </w:tcPr>
          <w:p w14:paraId="0479C553">
            <w:pPr>
              <w:rPr>
                <w:sz w:val="30"/>
                <w:szCs w:val="30"/>
              </w:rPr>
            </w:pPr>
            <w:r>
              <w:rPr>
                <w:sz w:val="30"/>
                <w:szCs w:val="30"/>
              </w:rPr>
              <w:t>postgres</w:t>
            </w:r>
          </w:p>
        </w:tc>
        <w:tc>
          <w:tcPr>
            <w:tcW w:w="3135" w:type="dxa"/>
          </w:tcPr>
          <w:p w14:paraId="55270E46">
            <w:pPr>
              <w:rPr>
                <w:sz w:val="30"/>
                <w:szCs w:val="30"/>
              </w:rPr>
            </w:pPr>
            <w:r>
              <w:rPr>
                <w:sz w:val="30"/>
                <w:szCs w:val="30"/>
              </w:rPr>
              <w:t>Database username</w:t>
            </w:r>
          </w:p>
        </w:tc>
      </w:tr>
      <w:tr w14:paraId="789E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FC0AB5">
            <w:pPr>
              <w:rPr>
                <w:sz w:val="30"/>
                <w:szCs w:val="30"/>
              </w:rPr>
            </w:pPr>
            <w:r>
              <w:rPr>
                <w:sz w:val="30"/>
                <w:szCs w:val="30"/>
              </w:rPr>
              <w:t>DB_PASS</w:t>
            </w:r>
          </w:p>
        </w:tc>
        <w:tc>
          <w:tcPr>
            <w:tcW w:w="3135" w:type="dxa"/>
          </w:tcPr>
          <w:p w14:paraId="7AE41064">
            <w:pPr>
              <w:rPr>
                <w:sz w:val="30"/>
                <w:szCs w:val="30"/>
              </w:rPr>
            </w:pPr>
            <w:r>
              <w:rPr>
                <w:sz w:val="30"/>
                <w:szCs w:val="30"/>
              </w:rPr>
              <w:t>salo</w:t>
            </w:r>
          </w:p>
        </w:tc>
        <w:tc>
          <w:tcPr>
            <w:tcW w:w="3135" w:type="dxa"/>
          </w:tcPr>
          <w:p w14:paraId="20D64561">
            <w:pPr>
              <w:rPr>
                <w:sz w:val="30"/>
                <w:szCs w:val="30"/>
              </w:rPr>
            </w:pPr>
            <w:r>
              <w:rPr>
                <w:sz w:val="30"/>
                <w:szCs w:val="30"/>
              </w:rPr>
              <w:t>Database password</w:t>
            </w:r>
          </w:p>
        </w:tc>
      </w:tr>
      <w:tr w14:paraId="0B88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D959F68">
            <w:pPr>
              <w:rPr>
                <w:sz w:val="30"/>
                <w:szCs w:val="30"/>
              </w:rPr>
            </w:pPr>
            <w:r>
              <w:rPr>
                <w:sz w:val="30"/>
                <w:szCs w:val="30"/>
              </w:rPr>
              <w:t>JWT_SECRET</w:t>
            </w:r>
          </w:p>
        </w:tc>
        <w:tc>
          <w:tcPr>
            <w:tcW w:w="3135" w:type="dxa"/>
          </w:tcPr>
          <w:p w14:paraId="518286BB">
            <w:pPr>
              <w:rPr>
                <w:sz w:val="30"/>
                <w:szCs w:val="30"/>
              </w:rPr>
            </w:pPr>
            <w:r>
              <w:rPr>
                <w:sz w:val="30"/>
                <w:szCs w:val="30"/>
              </w:rPr>
              <w:t>SUPER_SECRET_FIBERJET_KEY_123!@#</w:t>
            </w:r>
          </w:p>
        </w:tc>
        <w:tc>
          <w:tcPr>
            <w:tcW w:w="3135" w:type="dxa"/>
          </w:tcPr>
          <w:p w14:paraId="4659A015">
            <w:pPr>
              <w:rPr>
                <w:sz w:val="30"/>
                <w:szCs w:val="30"/>
              </w:rPr>
            </w:pPr>
            <w:r>
              <w:rPr>
                <w:sz w:val="30"/>
                <w:szCs w:val="30"/>
              </w:rPr>
              <w:t>JWT signing secret key</w:t>
            </w:r>
          </w:p>
        </w:tc>
      </w:tr>
      <w:tr w14:paraId="526B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3D6A8A4">
            <w:pPr>
              <w:rPr>
                <w:sz w:val="30"/>
                <w:szCs w:val="30"/>
              </w:rPr>
            </w:pPr>
            <w:r>
              <w:rPr>
                <w:sz w:val="30"/>
                <w:szCs w:val="30"/>
              </w:rPr>
              <w:t>STORAGE_PATH</w:t>
            </w:r>
          </w:p>
        </w:tc>
        <w:tc>
          <w:tcPr>
            <w:tcW w:w="3135" w:type="dxa"/>
          </w:tcPr>
          <w:p w14:paraId="1191E6D5">
            <w:pPr>
              <w:rPr>
                <w:sz w:val="30"/>
                <w:szCs w:val="30"/>
              </w:rPr>
            </w:pPr>
            <w:r>
              <w:rPr>
                <w:sz w:val="30"/>
                <w:szCs w:val="30"/>
              </w:rPr>
              <w:t>storage_files</w:t>
            </w:r>
          </w:p>
        </w:tc>
        <w:tc>
          <w:tcPr>
            <w:tcW w:w="3135" w:type="dxa"/>
          </w:tcPr>
          <w:p w14:paraId="21697A29">
            <w:pPr>
              <w:rPr>
                <w:sz w:val="30"/>
                <w:szCs w:val="30"/>
              </w:rPr>
            </w:pPr>
            <w:r>
              <w:rPr>
                <w:sz w:val="30"/>
                <w:szCs w:val="30"/>
              </w:rPr>
              <w:t>Local file storage directory</w:t>
            </w:r>
          </w:p>
        </w:tc>
      </w:tr>
      <w:tr w14:paraId="6A2F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D85EF33">
            <w:pPr>
              <w:rPr>
                <w:sz w:val="30"/>
                <w:szCs w:val="30"/>
              </w:rPr>
            </w:pPr>
            <w:r>
              <w:rPr>
                <w:sz w:val="30"/>
                <w:szCs w:val="30"/>
              </w:rPr>
              <w:t>PORT</w:t>
            </w:r>
          </w:p>
        </w:tc>
        <w:tc>
          <w:tcPr>
            <w:tcW w:w="3135" w:type="dxa"/>
          </w:tcPr>
          <w:p w14:paraId="3B42E963">
            <w:pPr>
              <w:rPr>
                <w:sz w:val="30"/>
                <w:szCs w:val="30"/>
              </w:rPr>
            </w:pPr>
            <w:r>
              <w:rPr>
                <w:sz w:val="30"/>
                <w:szCs w:val="30"/>
              </w:rPr>
              <w:t>8080</w:t>
            </w:r>
          </w:p>
        </w:tc>
        <w:tc>
          <w:tcPr>
            <w:tcW w:w="3135" w:type="dxa"/>
          </w:tcPr>
          <w:p w14:paraId="701B6A7D">
            <w:pPr>
              <w:rPr>
                <w:sz w:val="30"/>
                <w:szCs w:val="30"/>
              </w:rPr>
            </w:pPr>
            <w:r>
              <w:rPr>
                <w:sz w:val="30"/>
                <w:szCs w:val="30"/>
              </w:rPr>
              <w:t>Server listening port</w:t>
            </w:r>
          </w:p>
        </w:tc>
      </w:tr>
    </w:tbl>
    <w:p w14:paraId="12CECF6B">
      <w:pPr>
        <w:rPr>
          <w:sz w:val="30"/>
          <w:szCs w:val="30"/>
        </w:rPr>
      </w:pPr>
    </w:p>
    <w:p w14:paraId="0EE4589E">
      <w:pPr>
        <w:pStyle w:val="3"/>
        <w:rPr>
          <w:sz w:val="30"/>
          <w:szCs w:val="30"/>
        </w:rPr>
      </w:pPr>
      <w:r>
        <w:rPr>
          <w:sz w:val="30"/>
          <w:szCs w:val="30"/>
        </w:rPr>
        <w:t>27.2 Mobile App Configuration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77"/>
        <w:gridCol w:w="3135"/>
      </w:tblGrid>
      <w:tr w14:paraId="553D3337">
        <w:tblPrEx>
          <w:tblCellMar>
            <w:top w:w="0" w:type="dxa"/>
            <w:left w:w="108" w:type="dxa"/>
            <w:bottom w:w="0" w:type="dxa"/>
            <w:right w:w="108" w:type="dxa"/>
          </w:tblCellMar>
        </w:tblPrEx>
        <w:trPr>
          <w:jc w:val="center"/>
        </w:trPr>
        <w:tc>
          <w:tcPr>
            <w:tcW w:w="3135" w:type="dxa"/>
            <w:shd w:val="clear" w:color="auto" w:fill="0A2540"/>
          </w:tcPr>
          <w:p w14:paraId="10701327">
            <w:pPr>
              <w:jc w:val="center"/>
              <w:rPr>
                <w:sz w:val="30"/>
                <w:szCs w:val="30"/>
              </w:rPr>
            </w:pPr>
            <w:r>
              <w:rPr>
                <w:b/>
                <w:color w:val="FFFFFF"/>
                <w:sz w:val="30"/>
                <w:szCs w:val="30"/>
              </w:rPr>
              <w:t>Mode</w:t>
            </w:r>
          </w:p>
        </w:tc>
        <w:tc>
          <w:tcPr>
            <w:tcW w:w="3135" w:type="dxa"/>
            <w:shd w:val="clear" w:color="auto" w:fill="0A2540"/>
          </w:tcPr>
          <w:p w14:paraId="6E72DFFD">
            <w:pPr>
              <w:jc w:val="center"/>
              <w:rPr>
                <w:sz w:val="30"/>
                <w:szCs w:val="30"/>
              </w:rPr>
            </w:pPr>
            <w:r>
              <w:rPr>
                <w:b/>
                <w:color w:val="FFFFFF"/>
                <w:sz w:val="30"/>
                <w:szCs w:val="30"/>
              </w:rPr>
              <w:t>Base URL</w:t>
            </w:r>
          </w:p>
        </w:tc>
        <w:tc>
          <w:tcPr>
            <w:tcW w:w="3135" w:type="dxa"/>
            <w:shd w:val="clear" w:color="auto" w:fill="0A2540"/>
          </w:tcPr>
          <w:p w14:paraId="3B443469">
            <w:pPr>
              <w:jc w:val="center"/>
              <w:rPr>
                <w:sz w:val="30"/>
                <w:szCs w:val="30"/>
              </w:rPr>
            </w:pPr>
            <w:r>
              <w:rPr>
                <w:b/>
                <w:color w:val="FFFFFF"/>
                <w:sz w:val="30"/>
                <w:szCs w:val="30"/>
              </w:rPr>
              <w:t>Description</w:t>
            </w:r>
          </w:p>
        </w:tc>
      </w:tr>
      <w:tr w14:paraId="2582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C937AE4">
            <w:pPr>
              <w:rPr>
                <w:sz w:val="30"/>
                <w:szCs w:val="30"/>
              </w:rPr>
            </w:pPr>
            <w:r>
              <w:rPr>
                <w:sz w:val="30"/>
                <w:szCs w:val="30"/>
              </w:rPr>
              <w:t>Debug (Android)</w:t>
            </w:r>
          </w:p>
        </w:tc>
        <w:tc>
          <w:tcPr>
            <w:tcW w:w="3135" w:type="dxa"/>
          </w:tcPr>
          <w:p w14:paraId="2D2EEA36">
            <w:pPr>
              <w:rPr>
                <w:sz w:val="30"/>
                <w:szCs w:val="30"/>
              </w:rPr>
            </w:pPr>
            <w:r>
              <w:rPr>
                <w:sz w:val="30"/>
                <w:szCs w:val="30"/>
              </w:rPr>
              <w:t>http://192.168.0.4:8080</w:t>
            </w:r>
          </w:p>
        </w:tc>
        <w:tc>
          <w:tcPr>
            <w:tcW w:w="3135" w:type="dxa"/>
          </w:tcPr>
          <w:p w14:paraId="1988DB7F">
            <w:pPr>
              <w:rPr>
                <w:sz w:val="30"/>
                <w:szCs w:val="30"/>
              </w:rPr>
            </w:pPr>
            <w:r>
              <w:rPr>
                <w:sz w:val="30"/>
                <w:szCs w:val="30"/>
              </w:rPr>
              <w:t>Physical device connecting to dev machine LAN IP</w:t>
            </w:r>
          </w:p>
        </w:tc>
      </w:tr>
      <w:tr w14:paraId="46D1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39CAA76">
            <w:pPr>
              <w:rPr>
                <w:sz w:val="30"/>
                <w:szCs w:val="30"/>
              </w:rPr>
            </w:pPr>
            <w:r>
              <w:rPr>
                <w:sz w:val="30"/>
                <w:szCs w:val="30"/>
              </w:rPr>
              <w:t>Debug (Other)</w:t>
            </w:r>
          </w:p>
        </w:tc>
        <w:tc>
          <w:tcPr>
            <w:tcW w:w="3135" w:type="dxa"/>
          </w:tcPr>
          <w:p w14:paraId="3C87AE53">
            <w:pPr>
              <w:rPr>
                <w:sz w:val="30"/>
                <w:szCs w:val="30"/>
              </w:rPr>
            </w:pPr>
            <w:r>
              <w:rPr>
                <w:sz w:val="30"/>
                <w:szCs w:val="30"/>
              </w:rPr>
              <w:t>http://127.0.0.1:8080</w:t>
            </w:r>
          </w:p>
        </w:tc>
        <w:tc>
          <w:tcPr>
            <w:tcW w:w="3135" w:type="dxa"/>
          </w:tcPr>
          <w:p w14:paraId="6532067E">
            <w:pPr>
              <w:rPr>
                <w:sz w:val="30"/>
                <w:szCs w:val="30"/>
              </w:rPr>
            </w:pPr>
            <w:r>
              <w:rPr>
                <w:sz w:val="30"/>
                <w:szCs w:val="30"/>
              </w:rPr>
              <w:t>Emulator/desktop localhost</w:t>
            </w:r>
          </w:p>
        </w:tc>
      </w:tr>
      <w:tr w14:paraId="28C9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25D9E80">
            <w:pPr>
              <w:rPr>
                <w:sz w:val="30"/>
                <w:szCs w:val="30"/>
              </w:rPr>
            </w:pPr>
            <w:r>
              <w:rPr>
                <w:sz w:val="30"/>
                <w:szCs w:val="30"/>
              </w:rPr>
              <w:t>Release</w:t>
            </w:r>
          </w:p>
        </w:tc>
        <w:tc>
          <w:tcPr>
            <w:tcW w:w="3135" w:type="dxa"/>
          </w:tcPr>
          <w:p w14:paraId="2DCD5322">
            <w:pPr>
              <w:rPr>
                <w:sz w:val="30"/>
                <w:szCs w:val="30"/>
              </w:rPr>
            </w:pPr>
            <w:r>
              <w:rPr>
                <w:sz w:val="30"/>
                <w:szCs w:val="30"/>
              </w:rPr>
              <w:t>https://api.fiberjet.in</w:t>
            </w:r>
          </w:p>
        </w:tc>
        <w:tc>
          <w:tcPr>
            <w:tcW w:w="3135" w:type="dxa"/>
          </w:tcPr>
          <w:p w14:paraId="211D89AF">
            <w:pPr>
              <w:rPr>
                <w:sz w:val="30"/>
                <w:szCs w:val="30"/>
              </w:rPr>
            </w:pPr>
            <w:r>
              <w:rPr>
                <w:sz w:val="30"/>
                <w:szCs w:val="30"/>
              </w:rPr>
              <w:t>Production API server</w:t>
            </w:r>
          </w:p>
        </w:tc>
      </w:tr>
    </w:tbl>
    <w:p w14:paraId="58B9948A">
      <w:pPr>
        <w:rPr>
          <w:sz w:val="30"/>
          <w:szCs w:val="30"/>
        </w:rPr>
      </w:pPr>
    </w:p>
    <w:p w14:paraId="25F54B0C">
      <w:pPr>
        <w:pStyle w:val="3"/>
        <w:rPr>
          <w:sz w:val="30"/>
          <w:szCs w:val="30"/>
        </w:rPr>
      </w:pPr>
      <w:r>
        <w:rPr>
          <w:sz w:val="30"/>
          <w:szCs w:val="30"/>
        </w:rPr>
        <w:t>27.3 PostgreSQL Connection Pool</w:t>
      </w:r>
    </w:p>
    <w:p w14:paraId="55A4940D">
      <w:pPr>
        <w:rPr>
          <w:sz w:val="30"/>
          <w:szCs w:val="30"/>
        </w:rPr>
      </w:pPr>
      <w:r>
        <w:rPr>
          <w:sz w:val="30"/>
          <w:szCs w:val="30"/>
        </w:rPr>
        <w:t>The PostgresService initializes a connection pool with up to 20 concurrent connections. SSL is disabled for local development. The pool uses the postgres package v3.5+ with named parameter substitution for SQL injection prevention.</w:t>
      </w:r>
    </w:p>
    <w:p w14:paraId="7C8C4759">
      <w:pPr>
        <w:rPr>
          <w:sz w:val="30"/>
          <w:szCs w:val="30"/>
        </w:rPr>
      </w:pPr>
      <w:r>
        <w:rPr>
          <w:sz w:val="30"/>
          <w:szCs w:val="30"/>
        </w:rPr>
        <w:br w:type="page"/>
      </w:r>
    </w:p>
    <w:p w14:paraId="5DDB5795">
      <w:pPr>
        <w:pStyle w:val="2"/>
        <w:rPr>
          <w:sz w:val="30"/>
          <w:szCs w:val="30"/>
        </w:rPr>
      </w:pPr>
      <w:r>
        <w:rPr>
          <w:sz w:val="30"/>
          <w:szCs w:val="30"/>
        </w:rPr>
        <w:t>28. Database Migrations History</w:t>
      </w:r>
    </w:p>
    <w:p w14:paraId="00B060C0">
      <w:pPr>
        <w:pStyle w:val="3"/>
        <w:rPr>
          <w:sz w:val="30"/>
          <w:szCs w:val="30"/>
        </w:rPr>
      </w:pPr>
      <w:r>
        <w:rPr>
          <w:sz w:val="30"/>
          <w:szCs w:val="30"/>
        </w:rPr>
        <w:t>28.1 V1 — Initial Schema</w:t>
      </w:r>
    </w:p>
    <w:p w14:paraId="6A44C29B">
      <w:pPr>
        <w:rPr>
          <w:sz w:val="30"/>
          <w:szCs w:val="30"/>
        </w:rPr>
      </w:pPr>
      <w:r>
        <w:rPr>
          <w:sz w:val="30"/>
          <w:szCs w:val="30"/>
        </w:rPr>
        <w:t>File: database_schema.sql (275 lines, 22 tables)</w:t>
      </w:r>
    </w:p>
    <w:p w14:paraId="271F0C99">
      <w:pPr>
        <w:rPr>
          <w:sz w:val="30"/>
          <w:szCs w:val="30"/>
        </w:rPr>
      </w:pPr>
      <w:r>
        <w:rPr>
          <w:sz w:val="30"/>
          <w:szCs w:val="30"/>
        </w:rPr>
        <w:t>Established the foundational schema with all core tables: roles, users, plans, user_plans, leads, lead_comments, jobs, job_photos, complaints, ott_claims, cloud_files, network_devices, commissions, payouts, notifications, job_chats, ads, ratings, expenses, modem_info, audit_logs, and otp_logs. Seeded default roles (customer, sales, technician, admin).</w:t>
      </w:r>
    </w:p>
    <w:p w14:paraId="5F98D288">
      <w:pPr>
        <w:pStyle w:val="3"/>
        <w:rPr>
          <w:sz w:val="30"/>
          <w:szCs w:val="30"/>
        </w:rPr>
      </w:pPr>
      <w:r>
        <w:rPr>
          <w:sz w:val="30"/>
          <w:szCs w:val="30"/>
        </w:rPr>
        <w:t>28.2 V2 — Feature Parity Additions</w:t>
      </w:r>
    </w:p>
    <w:p w14:paraId="10E6F951">
      <w:pPr>
        <w:rPr>
          <w:sz w:val="30"/>
          <w:szCs w:val="30"/>
        </w:rPr>
      </w:pPr>
      <w:r>
        <w:rPr>
          <w:sz w:val="30"/>
          <w:szCs w:val="30"/>
        </w:rPr>
        <w:t>File: database_schema_v2.sql (80 lines)</w:t>
      </w:r>
    </w:p>
    <w:p w14:paraId="6FE285FD">
      <w:pPr>
        <w:pStyle w:val="25"/>
        <w:rPr>
          <w:sz w:val="30"/>
          <w:szCs w:val="30"/>
        </w:rPr>
      </w:pPr>
      <w:r>
        <w:rPr>
          <w:sz w:val="30"/>
          <w:szCs w:val="30"/>
        </w:rPr>
        <w:t>Created speed_tests table for speed test result storage</w:t>
      </w:r>
    </w:p>
    <w:p w14:paraId="24F49E7A">
      <w:pPr>
        <w:pStyle w:val="25"/>
        <w:rPr>
          <w:sz w:val="30"/>
          <w:szCs w:val="30"/>
        </w:rPr>
      </w:pPr>
      <w:r>
        <w:rPr>
          <w:sz w:val="30"/>
          <w:szCs w:val="30"/>
        </w:rPr>
        <w:t>Added nc_username, kyc_status, kyc_doc_paths columns to users</w:t>
      </w:r>
    </w:p>
    <w:p w14:paraId="3E8DE521">
      <w:pPr>
        <w:pStyle w:val="25"/>
        <w:rPr>
          <w:sz w:val="30"/>
          <w:szCs w:val="30"/>
        </w:rPr>
      </w:pPr>
      <w:r>
        <w:rPr>
          <w:sz w:val="30"/>
          <w:szCs w:val="30"/>
        </w:rPr>
        <w:t>Added validity_days, is_active columns to plans</w:t>
      </w:r>
    </w:p>
    <w:p w14:paraId="7728E091">
      <w:pPr>
        <w:pStyle w:val="25"/>
        <w:rPr>
          <w:sz w:val="30"/>
          <w:szCs w:val="30"/>
        </w:rPr>
      </w:pPr>
      <w:r>
        <w:rPr>
          <w:sz w:val="30"/>
          <w:szCs w:val="30"/>
        </w:rPr>
        <w:t>Added title column to complaints</w:t>
      </w:r>
    </w:p>
    <w:p w14:paraId="58E8CF0D">
      <w:pPr>
        <w:pStyle w:val="25"/>
        <w:rPr>
          <w:sz w:val="30"/>
          <w:szCs w:val="30"/>
        </w:rPr>
      </w:pPr>
      <w:r>
        <w:rPr>
          <w:sz w:val="30"/>
          <w:szCs w:val="30"/>
        </w:rPr>
        <w:t>Added nc_file_id to job_photos for Nextcloud integration</w:t>
      </w:r>
    </w:p>
    <w:p w14:paraId="77414128">
      <w:pPr>
        <w:pStyle w:val="25"/>
        <w:rPr>
          <w:sz w:val="30"/>
          <w:szCs w:val="30"/>
        </w:rPr>
      </w:pPr>
      <w:r>
        <w:rPr>
          <w:sz w:val="30"/>
          <w:szCs w:val="30"/>
        </w:rPr>
        <w:t>Created plan_change_requests table</w:t>
      </w:r>
    </w:p>
    <w:p w14:paraId="1F6B14FA">
      <w:pPr>
        <w:pStyle w:val="25"/>
        <w:rPr>
          <w:sz w:val="30"/>
          <w:szCs w:val="30"/>
        </w:rPr>
      </w:pPr>
      <w:r>
        <w:rPr>
          <w:sz w:val="30"/>
          <w:szCs w:val="30"/>
        </w:rPr>
        <w:t>Added description column to plans</w:t>
      </w:r>
    </w:p>
    <w:p w14:paraId="3CCDF15E">
      <w:pPr>
        <w:pStyle w:val="25"/>
        <w:rPr>
          <w:sz w:val="30"/>
          <w:szCs w:val="30"/>
        </w:rPr>
      </w:pPr>
      <w:r>
        <w:rPr>
          <w:sz w:val="30"/>
          <w:szCs w:val="30"/>
        </w:rPr>
        <w:t>Created performance indexes</w:t>
      </w:r>
    </w:p>
    <w:p w14:paraId="648C6C7B">
      <w:pPr>
        <w:pStyle w:val="3"/>
        <w:rPr>
          <w:sz w:val="30"/>
          <w:szCs w:val="30"/>
        </w:rPr>
      </w:pPr>
      <w:r>
        <w:rPr>
          <w:sz w:val="30"/>
          <w:szCs w:val="30"/>
        </w:rPr>
        <w:t>28.3 V3 — Notification Preferences</w:t>
      </w:r>
    </w:p>
    <w:p w14:paraId="7CDA2E0D">
      <w:pPr>
        <w:rPr>
          <w:sz w:val="30"/>
          <w:szCs w:val="30"/>
        </w:rPr>
      </w:pPr>
      <w:r>
        <w:rPr>
          <w:sz w:val="30"/>
          <w:szCs w:val="30"/>
        </w:rPr>
        <w:t>File: database_schema_v3.sql (20 lines)</w:t>
      </w:r>
    </w:p>
    <w:p w14:paraId="0EDBF629">
      <w:pPr>
        <w:pStyle w:val="25"/>
        <w:rPr>
          <w:sz w:val="30"/>
          <w:szCs w:val="30"/>
        </w:rPr>
      </w:pPr>
      <w:r>
        <w:rPr>
          <w:sz w:val="30"/>
          <w:szCs w:val="30"/>
        </w:rPr>
        <w:t>Created notification_preferences table with toggles for network, security, billing, promotional alerts</w:t>
      </w:r>
    </w:p>
    <w:p w14:paraId="34A8E568">
      <w:pPr>
        <w:pStyle w:val="25"/>
        <w:rPr>
          <w:sz w:val="30"/>
          <w:szCs w:val="30"/>
        </w:rPr>
      </w:pPr>
      <w:r>
        <w:rPr>
          <w:sz w:val="30"/>
          <w:szCs w:val="30"/>
        </w:rPr>
        <w:t>Added attachment_url column to complaints</w:t>
      </w:r>
    </w:p>
    <w:p w14:paraId="2CD3239D">
      <w:pPr>
        <w:pStyle w:val="3"/>
        <w:rPr>
          <w:sz w:val="30"/>
          <w:szCs w:val="30"/>
        </w:rPr>
      </w:pPr>
      <w:r>
        <w:rPr>
          <w:sz w:val="30"/>
          <w:szCs w:val="30"/>
        </w:rPr>
        <w:t>28.4 V4 — Revenue &amp; Approval</w:t>
      </w:r>
    </w:p>
    <w:p w14:paraId="3C0A6257">
      <w:pPr>
        <w:rPr>
          <w:sz w:val="30"/>
          <w:szCs w:val="30"/>
        </w:rPr>
      </w:pPr>
      <w:r>
        <w:rPr>
          <w:sz w:val="30"/>
          <w:szCs w:val="30"/>
        </w:rPr>
        <w:t>File: database_schema_v4.sql (12 lines)</w:t>
      </w:r>
    </w:p>
    <w:p w14:paraId="642DB3D9">
      <w:pPr>
        <w:pStyle w:val="25"/>
        <w:rPr>
          <w:sz w:val="30"/>
          <w:szCs w:val="30"/>
        </w:rPr>
      </w:pPr>
      <w:r>
        <w:rPr>
          <w:sz w:val="30"/>
          <w:szCs w:val="30"/>
        </w:rPr>
        <w:t>Added revenue_generated column to ads for campaign tracking</w:t>
      </w:r>
    </w:p>
    <w:p w14:paraId="4E9A4831">
      <w:pPr>
        <w:pStyle w:val="25"/>
        <w:rPr>
          <w:sz w:val="30"/>
          <w:szCs w:val="30"/>
        </w:rPr>
      </w:pPr>
      <w:r>
        <w:rPr>
          <w:sz w:val="30"/>
          <w:szCs w:val="30"/>
        </w:rPr>
        <w:t>Added service_charge column to jobs for technician billing</w:t>
      </w:r>
    </w:p>
    <w:p w14:paraId="587208BD">
      <w:pPr>
        <w:pStyle w:val="25"/>
        <w:rPr>
          <w:sz w:val="30"/>
          <w:szCs w:val="30"/>
        </w:rPr>
      </w:pPr>
      <w:r>
        <w:rPr>
          <w:sz w:val="30"/>
          <w:szCs w:val="30"/>
        </w:rPr>
        <w:t>Added kyc_rejection_reason column to users</w:t>
      </w:r>
    </w:p>
    <w:p w14:paraId="557DF9BA">
      <w:pPr>
        <w:pStyle w:val="3"/>
        <w:rPr>
          <w:sz w:val="30"/>
          <w:szCs w:val="30"/>
        </w:rPr>
      </w:pPr>
      <w:r>
        <w:rPr>
          <w:sz w:val="30"/>
          <w:szCs w:val="30"/>
        </w:rPr>
        <w:t>28.5 V5 — My Jio-Style Plan Management</w:t>
      </w:r>
    </w:p>
    <w:p w14:paraId="60280990">
      <w:pPr>
        <w:rPr>
          <w:sz w:val="30"/>
          <w:szCs w:val="30"/>
        </w:rPr>
      </w:pPr>
      <w:r>
        <w:rPr>
          <w:sz w:val="30"/>
          <w:szCs w:val="30"/>
        </w:rPr>
        <w:t>File: database_schema_v5.sql (23 lines)</w:t>
      </w:r>
    </w:p>
    <w:p w14:paraId="40247AA9">
      <w:pPr>
        <w:pStyle w:val="25"/>
        <w:rPr>
          <w:sz w:val="30"/>
          <w:szCs w:val="30"/>
        </w:rPr>
      </w:pPr>
      <w:r>
        <w:rPr>
          <w:sz w:val="30"/>
          <w:szCs w:val="30"/>
        </w:rPr>
        <w:t>Added category column to plans for grouping (Popular, OTT Bundles, Annual, Gaming)</w:t>
      </w:r>
    </w:p>
    <w:p w14:paraId="7B993F4B">
      <w:pPr>
        <w:pStyle w:val="25"/>
        <w:rPr>
          <w:sz w:val="30"/>
          <w:szCs w:val="30"/>
        </w:rPr>
      </w:pPr>
      <w:r>
        <w:rPr>
          <w:sz w:val="30"/>
          <w:szCs w:val="30"/>
        </w:rPr>
        <w:t>Added badge column for promotional labels (Bestseller, Trending, Recommended)</w:t>
      </w:r>
    </w:p>
    <w:p w14:paraId="36F0D43F">
      <w:pPr>
        <w:pStyle w:val="25"/>
        <w:rPr>
          <w:sz w:val="30"/>
          <w:szCs w:val="30"/>
        </w:rPr>
      </w:pPr>
      <w:r>
        <w:rPr>
          <w:sz w:val="30"/>
          <w:szCs w:val="30"/>
        </w:rPr>
        <w:t>Added data_per_day_gb for daily quota display</w:t>
      </w:r>
    </w:p>
    <w:p w14:paraId="775F3FA2">
      <w:pPr>
        <w:pStyle w:val="25"/>
        <w:rPr>
          <w:sz w:val="30"/>
          <w:szCs w:val="30"/>
        </w:rPr>
      </w:pPr>
      <w:r>
        <w:rPr>
          <w:sz w:val="30"/>
          <w:szCs w:val="30"/>
        </w:rPr>
        <w:t>Added fup_speed_mbps for post-FUP speed indication</w:t>
      </w:r>
    </w:p>
    <w:p w14:paraId="07CAC9CB">
      <w:pPr>
        <w:pStyle w:val="25"/>
        <w:rPr>
          <w:sz w:val="30"/>
          <w:szCs w:val="30"/>
        </w:rPr>
      </w:pPr>
      <w:r>
        <w:rPr>
          <w:sz w:val="30"/>
          <w:szCs w:val="30"/>
        </w:rPr>
        <w:t>Added priority column for display ordering</w:t>
      </w:r>
    </w:p>
    <w:p w14:paraId="550C5016">
      <w:pPr>
        <w:pStyle w:val="25"/>
        <w:rPr>
          <w:sz w:val="30"/>
          <w:szCs w:val="30"/>
        </w:rPr>
      </w:pPr>
      <w:r>
        <w:rPr>
          <w:sz w:val="30"/>
          <w:szCs w:val="30"/>
        </w:rPr>
        <w:t>Created category-based indexes for optimized queries</w:t>
      </w:r>
    </w:p>
    <w:p w14:paraId="36E63E80">
      <w:pPr>
        <w:rPr>
          <w:sz w:val="30"/>
          <w:szCs w:val="30"/>
        </w:rPr>
      </w:pPr>
      <w:r>
        <w:rPr>
          <w:sz w:val="30"/>
          <w:szCs w:val="30"/>
        </w:rPr>
        <w:br w:type="page"/>
      </w:r>
    </w:p>
    <w:p w14:paraId="16319236">
      <w:pPr>
        <w:pStyle w:val="2"/>
        <w:rPr>
          <w:sz w:val="30"/>
          <w:szCs w:val="30"/>
        </w:rPr>
      </w:pPr>
      <w:r>
        <w:rPr>
          <w:sz w:val="30"/>
          <w:szCs w:val="30"/>
        </w:rPr>
        <w:t>29. Deployment Guide</w:t>
      </w:r>
    </w:p>
    <w:p w14:paraId="5F1D077A">
      <w:pPr>
        <w:pStyle w:val="3"/>
        <w:rPr>
          <w:sz w:val="30"/>
          <w:szCs w:val="30"/>
        </w:rPr>
      </w:pPr>
      <w:r>
        <w:rPr>
          <w:sz w:val="30"/>
          <w:szCs w:val="30"/>
        </w:rPr>
        <w:t>29.1 Prerequisites</w:t>
      </w:r>
    </w:p>
    <w:p w14:paraId="4D3D1370">
      <w:pPr>
        <w:pStyle w:val="25"/>
        <w:rPr>
          <w:sz w:val="30"/>
          <w:szCs w:val="30"/>
        </w:rPr>
      </w:pPr>
      <w:r>
        <w:rPr>
          <w:sz w:val="30"/>
          <w:szCs w:val="30"/>
        </w:rPr>
        <w:t>Dart SDK ^3.11.0</w:t>
      </w:r>
    </w:p>
    <w:p w14:paraId="4E29A362">
      <w:pPr>
        <w:pStyle w:val="25"/>
        <w:rPr>
          <w:sz w:val="30"/>
          <w:szCs w:val="30"/>
        </w:rPr>
      </w:pPr>
      <w:r>
        <w:rPr>
          <w:sz w:val="30"/>
          <w:szCs w:val="30"/>
        </w:rPr>
        <w:t>Flutter SDK ^3.11.1</w:t>
      </w:r>
    </w:p>
    <w:p w14:paraId="5E4C56A6">
      <w:pPr>
        <w:pStyle w:val="25"/>
        <w:rPr>
          <w:sz w:val="30"/>
          <w:szCs w:val="30"/>
        </w:rPr>
      </w:pPr>
      <w:r>
        <w:rPr>
          <w:sz w:val="30"/>
          <w:szCs w:val="30"/>
        </w:rPr>
        <w:t>PostgreSQL 15+</w:t>
      </w:r>
    </w:p>
    <w:p w14:paraId="6FBA56C6">
      <w:pPr>
        <w:pStyle w:val="25"/>
        <w:rPr>
          <w:sz w:val="30"/>
          <w:szCs w:val="30"/>
        </w:rPr>
      </w:pPr>
      <w:r>
        <w:rPr>
          <w:sz w:val="30"/>
          <w:szCs w:val="30"/>
        </w:rPr>
        <w:t>Melos CLI (dart pub global activate melos)</w:t>
      </w:r>
    </w:p>
    <w:p w14:paraId="7886CB31">
      <w:pPr>
        <w:pStyle w:val="25"/>
        <w:rPr>
          <w:sz w:val="30"/>
          <w:szCs w:val="30"/>
        </w:rPr>
      </w:pPr>
      <w:r>
        <w:rPr>
          <w:sz w:val="30"/>
          <w:szCs w:val="30"/>
        </w:rPr>
        <w:t>Dart Frog CLI (dart pub global activate dart_frog_cli)</w:t>
      </w:r>
    </w:p>
    <w:p w14:paraId="6AA20A94">
      <w:pPr>
        <w:pStyle w:val="3"/>
        <w:rPr>
          <w:sz w:val="30"/>
          <w:szCs w:val="30"/>
        </w:rPr>
      </w:pPr>
      <w:r>
        <w:rPr>
          <w:sz w:val="30"/>
          <w:szCs w:val="30"/>
        </w:rPr>
        <w:t>29.2 Database Setup</w:t>
      </w:r>
    </w:p>
    <w:p w14:paraId="1153412F">
      <w:pPr>
        <w:pStyle w:val="31"/>
        <w:rPr>
          <w:sz w:val="30"/>
          <w:szCs w:val="30"/>
        </w:rPr>
      </w:pPr>
      <w:r>
        <w:rPr>
          <w:sz w:val="30"/>
          <w:szCs w:val="30"/>
        </w:rPr>
        <w:t>Create the PostgreSQL database: CREATE DATABASE fiberjet;</w:t>
      </w:r>
    </w:p>
    <w:p w14:paraId="34ECFADD">
      <w:pPr>
        <w:pStyle w:val="31"/>
        <w:rPr>
          <w:sz w:val="30"/>
          <w:szCs w:val="30"/>
        </w:rPr>
      </w:pPr>
      <w:r>
        <w:rPr>
          <w:sz w:val="30"/>
          <w:szCs w:val="30"/>
        </w:rPr>
        <w:t>Run base schema: psql -d fiberjet -f database_schema.sql</w:t>
      </w:r>
    </w:p>
    <w:p w14:paraId="2294426D">
      <w:pPr>
        <w:pStyle w:val="31"/>
        <w:rPr>
          <w:sz w:val="30"/>
          <w:szCs w:val="30"/>
        </w:rPr>
      </w:pPr>
      <w:r>
        <w:rPr>
          <w:sz w:val="30"/>
          <w:szCs w:val="30"/>
        </w:rPr>
        <w:t>Run migrations v2-v5 sequentially</w:t>
      </w:r>
    </w:p>
    <w:p w14:paraId="12DBAFA3">
      <w:pPr>
        <w:pStyle w:val="31"/>
        <w:rPr>
          <w:sz w:val="30"/>
          <w:szCs w:val="30"/>
        </w:rPr>
      </w:pPr>
      <w:r>
        <w:rPr>
          <w:sz w:val="30"/>
          <w:szCs w:val="30"/>
        </w:rPr>
        <w:t>Seed initial plan data: psql -d fiberjet -f seed_plans.sql</w:t>
      </w:r>
    </w:p>
    <w:p w14:paraId="1CF3E864">
      <w:pPr>
        <w:pStyle w:val="3"/>
        <w:rPr>
          <w:sz w:val="30"/>
          <w:szCs w:val="30"/>
        </w:rPr>
      </w:pPr>
      <w:r>
        <w:rPr>
          <w:sz w:val="30"/>
          <w:szCs w:val="30"/>
        </w:rPr>
        <w:t>29.3 Backend Setup</w:t>
      </w:r>
    </w:p>
    <w:p w14:paraId="30C62039">
      <w:pPr>
        <w:pStyle w:val="31"/>
        <w:rPr>
          <w:sz w:val="30"/>
          <w:szCs w:val="30"/>
        </w:rPr>
      </w:pPr>
      <w:r>
        <w:rPr>
          <w:sz w:val="30"/>
          <w:szCs w:val="30"/>
        </w:rPr>
        <w:t>Navigate to packages/backend/</w:t>
      </w:r>
    </w:p>
    <w:p w14:paraId="158C8A1D">
      <w:pPr>
        <w:pStyle w:val="31"/>
        <w:rPr>
          <w:sz w:val="30"/>
          <w:szCs w:val="30"/>
        </w:rPr>
      </w:pPr>
      <w:r>
        <w:rPr>
          <w:sz w:val="30"/>
          <w:szCs w:val="30"/>
        </w:rPr>
        <w:t>Copy .env.example to .env and configure database credentials</w:t>
      </w:r>
    </w:p>
    <w:p w14:paraId="58AFD125">
      <w:pPr>
        <w:pStyle w:val="31"/>
        <w:rPr>
          <w:sz w:val="30"/>
          <w:szCs w:val="30"/>
        </w:rPr>
      </w:pPr>
      <w:r>
        <w:rPr>
          <w:sz w:val="30"/>
          <w:szCs w:val="30"/>
        </w:rPr>
        <w:t>Run: dart_frog dev (development with hot-reload)</w:t>
      </w:r>
    </w:p>
    <w:p w14:paraId="6B1E9C43">
      <w:pPr>
        <w:pStyle w:val="31"/>
        <w:rPr>
          <w:sz w:val="30"/>
          <w:szCs w:val="30"/>
        </w:rPr>
      </w:pPr>
      <w:r>
        <w:rPr>
          <w:sz w:val="30"/>
          <w:szCs w:val="30"/>
        </w:rPr>
        <w:t>For production: dart_frog build &amp;&amp; dart build/bin/server.dart</w:t>
      </w:r>
    </w:p>
    <w:p w14:paraId="57B5DD6F">
      <w:pPr>
        <w:pStyle w:val="3"/>
        <w:rPr>
          <w:sz w:val="30"/>
          <w:szCs w:val="30"/>
        </w:rPr>
      </w:pPr>
      <w:r>
        <w:rPr>
          <w:sz w:val="30"/>
          <w:szCs w:val="30"/>
        </w:rPr>
        <w:t>29.4 Mobile App Setup</w:t>
      </w:r>
    </w:p>
    <w:p w14:paraId="17CE9836">
      <w:pPr>
        <w:pStyle w:val="31"/>
        <w:rPr>
          <w:sz w:val="30"/>
          <w:szCs w:val="30"/>
        </w:rPr>
      </w:pPr>
      <w:r>
        <w:rPr>
          <w:sz w:val="30"/>
          <w:szCs w:val="30"/>
        </w:rPr>
        <w:t>Navigate to apps/mobile/</w:t>
      </w:r>
    </w:p>
    <w:p w14:paraId="26036ABC">
      <w:pPr>
        <w:pStyle w:val="31"/>
        <w:rPr>
          <w:sz w:val="30"/>
          <w:szCs w:val="30"/>
        </w:rPr>
      </w:pPr>
      <w:r>
        <w:rPr>
          <w:sz w:val="30"/>
          <w:szCs w:val="30"/>
        </w:rPr>
        <w:t>Run: flutter pub get</w:t>
      </w:r>
    </w:p>
    <w:p w14:paraId="474946F9">
      <w:pPr>
        <w:pStyle w:val="31"/>
        <w:rPr>
          <w:sz w:val="30"/>
          <w:szCs w:val="30"/>
        </w:rPr>
      </w:pPr>
      <w:r>
        <w:rPr>
          <w:sz w:val="30"/>
          <w:szCs w:val="30"/>
        </w:rPr>
        <w:t>Update API base URL in services/api_service.dart if needed</w:t>
      </w:r>
    </w:p>
    <w:p w14:paraId="43A190EF">
      <w:pPr>
        <w:pStyle w:val="31"/>
        <w:rPr>
          <w:sz w:val="30"/>
          <w:szCs w:val="30"/>
        </w:rPr>
      </w:pPr>
      <w:r>
        <w:rPr>
          <w:sz w:val="30"/>
          <w:szCs w:val="30"/>
        </w:rPr>
        <w:t>Run: flutter run (debug) or flutter build apk (release)</w:t>
      </w:r>
    </w:p>
    <w:p w14:paraId="6B2BF143">
      <w:pPr>
        <w:rPr>
          <w:sz w:val="30"/>
          <w:szCs w:val="30"/>
        </w:rPr>
      </w:pPr>
      <w:r>
        <w:rPr>
          <w:sz w:val="30"/>
          <w:szCs w:val="30"/>
        </w:rPr>
        <w:br w:type="page"/>
      </w:r>
    </w:p>
    <w:p w14:paraId="200CAFFC">
      <w:pPr>
        <w:pStyle w:val="2"/>
        <w:rPr>
          <w:sz w:val="30"/>
          <w:szCs w:val="30"/>
        </w:rPr>
      </w:pPr>
      <w:r>
        <w:rPr>
          <w:sz w:val="30"/>
          <w:szCs w:val="30"/>
        </w:rPr>
        <w:t>30. Future Roadmap</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9C3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0A2540"/>
          </w:tcPr>
          <w:p w14:paraId="59F9996E">
            <w:pPr>
              <w:jc w:val="center"/>
              <w:rPr>
                <w:sz w:val="30"/>
                <w:szCs w:val="30"/>
              </w:rPr>
            </w:pPr>
            <w:r>
              <w:rPr>
                <w:b/>
                <w:color w:val="FFFFFF"/>
                <w:sz w:val="30"/>
                <w:szCs w:val="30"/>
              </w:rPr>
              <w:t>Phase</w:t>
            </w:r>
          </w:p>
        </w:tc>
        <w:tc>
          <w:tcPr>
            <w:tcW w:w="3135" w:type="dxa"/>
            <w:shd w:val="clear" w:color="auto" w:fill="0A2540"/>
          </w:tcPr>
          <w:p w14:paraId="154D84FB">
            <w:pPr>
              <w:jc w:val="center"/>
              <w:rPr>
                <w:sz w:val="30"/>
                <w:szCs w:val="30"/>
              </w:rPr>
            </w:pPr>
            <w:r>
              <w:rPr>
                <w:b/>
                <w:color w:val="FFFFFF"/>
                <w:sz w:val="30"/>
                <w:szCs w:val="30"/>
              </w:rPr>
              <w:t>Feature</w:t>
            </w:r>
          </w:p>
        </w:tc>
        <w:tc>
          <w:tcPr>
            <w:tcW w:w="3135" w:type="dxa"/>
            <w:shd w:val="clear" w:color="auto" w:fill="0A2540"/>
          </w:tcPr>
          <w:p w14:paraId="4CF29F54">
            <w:pPr>
              <w:jc w:val="center"/>
              <w:rPr>
                <w:sz w:val="30"/>
                <w:szCs w:val="30"/>
              </w:rPr>
            </w:pPr>
            <w:r>
              <w:rPr>
                <w:b/>
                <w:color w:val="FFFFFF"/>
                <w:sz w:val="30"/>
                <w:szCs w:val="30"/>
              </w:rPr>
              <w:t>Description</w:t>
            </w:r>
          </w:p>
        </w:tc>
      </w:tr>
      <w:tr w14:paraId="6082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19B243F">
            <w:pPr>
              <w:rPr>
                <w:sz w:val="30"/>
                <w:szCs w:val="30"/>
              </w:rPr>
            </w:pPr>
            <w:r>
              <w:rPr>
                <w:sz w:val="30"/>
                <w:szCs w:val="30"/>
              </w:rPr>
              <w:t>Phase H</w:t>
            </w:r>
          </w:p>
        </w:tc>
        <w:tc>
          <w:tcPr>
            <w:tcW w:w="3135" w:type="dxa"/>
          </w:tcPr>
          <w:p w14:paraId="1A5F31BC">
            <w:pPr>
              <w:rPr>
                <w:sz w:val="30"/>
                <w:szCs w:val="30"/>
              </w:rPr>
            </w:pPr>
            <w:r>
              <w:rPr>
                <w:sz w:val="30"/>
                <w:szCs w:val="30"/>
              </w:rPr>
              <w:t>FCM Push Notifications</w:t>
            </w:r>
          </w:p>
        </w:tc>
        <w:tc>
          <w:tcPr>
            <w:tcW w:w="3135" w:type="dxa"/>
          </w:tcPr>
          <w:p w14:paraId="3FFDE6A0">
            <w:pPr>
              <w:rPr>
                <w:sz w:val="30"/>
                <w:szCs w:val="30"/>
              </w:rPr>
            </w:pPr>
            <w:r>
              <w:rPr>
                <w:sz w:val="30"/>
                <w:szCs w:val="30"/>
              </w:rPr>
              <w:t>Integrate Firebase Cloud Messaging for real-time push notifications on Android and iOS</w:t>
            </w:r>
          </w:p>
        </w:tc>
      </w:tr>
      <w:tr w14:paraId="0763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CE7CF14">
            <w:pPr>
              <w:rPr>
                <w:sz w:val="30"/>
                <w:szCs w:val="30"/>
              </w:rPr>
            </w:pPr>
            <w:r>
              <w:rPr>
                <w:sz w:val="30"/>
                <w:szCs w:val="30"/>
              </w:rPr>
              <w:t>Phase I</w:t>
            </w:r>
          </w:p>
        </w:tc>
        <w:tc>
          <w:tcPr>
            <w:tcW w:w="3135" w:type="dxa"/>
          </w:tcPr>
          <w:p w14:paraId="55351DA0">
            <w:pPr>
              <w:rPr>
                <w:sz w:val="30"/>
                <w:szCs w:val="30"/>
              </w:rPr>
            </w:pPr>
            <w:r>
              <w:rPr>
                <w:sz w:val="30"/>
                <w:szCs w:val="30"/>
              </w:rPr>
              <w:t>Payment Gateway Integration</w:t>
            </w:r>
          </w:p>
        </w:tc>
        <w:tc>
          <w:tcPr>
            <w:tcW w:w="3135" w:type="dxa"/>
          </w:tcPr>
          <w:p w14:paraId="6CFE85E4">
            <w:pPr>
              <w:rPr>
                <w:sz w:val="30"/>
                <w:szCs w:val="30"/>
              </w:rPr>
            </w:pPr>
            <w:r>
              <w:rPr>
                <w:sz w:val="30"/>
                <w:szCs w:val="30"/>
              </w:rPr>
              <w:t>Integrate Razorpay/Stripe for online plan purchases and auto-billing</w:t>
            </w:r>
          </w:p>
        </w:tc>
      </w:tr>
      <w:tr w14:paraId="0D57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895E0A1">
            <w:pPr>
              <w:rPr>
                <w:sz w:val="30"/>
                <w:szCs w:val="30"/>
              </w:rPr>
            </w:pPr>
            <w:r>
              <w:rPr>
                <w:sz w:val="30"/>
                <w:szCs w:val="30"/>
              </w:rPr>
              <w:t>Phase J</w:t>
            </w:r>
          </w:p>
        </w:tc>
        <w:tc>
          <w:tcPr>
            <w:tcW w:w="3135" w:type="dxa"/>
          </w:tcPr>
          <w:p w14:paraId="38BBDDAF">
            <w:pPr>
              <w:rPr>
                <w:sz w:val="30"/>
                <w:szCs w:val="30"/>
              </w:rPr>
            </w:pPr>
            <w:r>
              <w:rPr>
                <w:sz w:val="30"/>
                <w:szCs w:val="30"/>
              </w:rPr>
              <w:t>Nextcloud Integration</w:t>
            </w:r>
          </w:p>
        </w:tc>
        <w:tc>
          <w:tcPr>
            <w:tcW w:w="3135" w:type="dxa"/>
          </w:tcPr>
          <w:p w14:paraId="052CB646">
            <w:pPr>
              <w:rPr>
                <w:sz w:val="30"/>
                <w:szCs w:val="30"/>
              </w:rPr>
            </w:pPr>
            <w:r>
              <w:rPr>
                <w:sz w:val="30"/>
                <w:szCs w:val="30"/>
              </w:rPr>
              <w:t>Full cloud storage integration with Nextcloud for enterprise-grade file management</w:t>
            </w:r>
          </w:p>
        </w:tc>
      </w:tr>
      <w:tr w14:paraId="4F21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A5FDFA">
            <w:pPr>
              <w:rPr>
                <w:sz w:val="30"/>
                <w:szCs w:val="30"/>
              </w:rPr>
            </w:pPr>
            <w:r>
              <w:rPr>
                <w:sz w:val="30"/>
                <w:szCs w:val="30"/>
              </w:rPr>
              <w:t>Phase K</w:t>
            </w:r>
          </w:p>
        </w:tc>
        <w:tc>
          <w:tcPr>
            <w:tcW w:w="3135" w:type="dxa"/>
          </w:tcPr>
          <w:p w14:paraId="229928B6">
            <w:pPr>
              <w:rPr>
                <w:sz w:val="30"/>
                <w:szCs w:val="30"/>
              </w:rPr>
            </w:pPr>
            <w:r>
              <w:rPr>
                <w:sz w:val="30"/>
                <w:szCs w:val="30"/>
              </w:rPr>
              <w:t>SMS/WhatsApp OTP</w:t>
            </w:r>
          </w:p>
        </w:tc>
        <w:tc>
          <w:tcPr>
            <w:tcW w:w="3135" w:type="dxa"/>
          </w:tcPr>
          <w:p w14:paraId="13ABE3AD">
            <w:pPr>
              <w:rPr>
                <w:sz w:val="30"/>
                <w:szCs w:val="30"/>
              </w:rPr>
            </w:pPr>
            <w:r>
              <w:rPr>
                <w:sz w:val="30"/>
                <w:szCs w:val="30"/>
              </w:rPr>
              <w:t>Production OTP delivery via Twilio/MSG91 for phone verification</w:t>
            </w:r>
          </w:p>
        </w:tc>
      </w:tr>
      <w:tr w14:paraId="4CBE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69D2C2B">
            <w:pPr>
              <w:rPr>
                <w:sz w:val="30"/>
                <w:szCs w:val="30"/>
              </w:rPr>
            </w:pPr>
            <w:r>
              <w:rPr>
                <w:sz w:val="30"/>
                <w:szCs w:val="30"/>
              </w:rPr>
              <w:t>Phase L</w:t>
            </w:r>
          </w:p>
        </w:tc>
        <w:tc>
          <w:tcPr>
            <w:tcW w:w="3135" w:type="dxa"/>
          </w:tcPr>
          <w:p w14:paraId="5E55748C">
            <w:pPr>
              <w:rPr>
                <w:sz w:val="30"/>
                <w:szCs w:val="30"/>
              </w:rPr>
            </w:pPr>
            <w:r>
              <w:rPr>
                <w:sz w:val="30"/>
                <w:szCs w:val="30"/>
              </w:rPr>
              <w:t>Advanced Analytics</w:t>
            </w:r>
          </w:p>
        </w:tc>
        <w:tc>
          <w:tcPr>
            <w:tcW w:w="3135" w:type="dxa"/>
          </w:tcPr>
          <w:p w14:paraId="51E58BB4">
            <w:pPr>
              <w:rPr>
                <w:sz w:val="30"/>
                <w:szCs w:val="30"/>
              </w:rPr>
            </w:pPr>
            <w:r>
              <w:rPr>
                <w:sz w:val="30"/>
                <w:szCs w:val="30"/>
              </w:rPr>
              <w:t>Business intelligence dashboards with trend analysis, churn prediction, and revenue forecasting</w:t>
            </w:r>
          </w:p>
        </w:tc>
      </w:tr>
      <w:tr w14:paraId="4F85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D4345FC">
            <w:pPr>
              <w:rPr>
                <w:sz w:val="30"/>
                <w:szCs w:val="30"/>
              </w:rPr>
            </w:pPr>
            <w:r>
              <w:rPr>
                <w:sz w:val="30"/>
                <w:szCs w:val="30"/>
              </w:rPr>
              <w:t>Phase M</w:t>
            </w:r>
          </w:p>
        </w:tc>
        <w:tc>
          <w:tcPr>
            <w:tcW w:w="3135" w:type="dxa"/>
          </w:tcPr>
          <w:p w14:paraId="509DA7A6">
            <w:pPr>
              <w:rPr>
                <w:sz w:val="30"/>
                <w:szCs w:val="30"/>
              </w:rPr>
            </w:pPr>
            <w:r>
              <w:rPr>
                <w:sz w:val="30"/>
                <w:szCs w:val="30"/>
              </w:rPr>
              <w:t>Multi-Language Support</w:t>
            </w:r>
          </w:p>
        </w:tc>
        <w:tc>
          <w:tcPr>
            <w:tcW w:w="3135" w:type="dxa"/>
          </w:tcPr>
          <w:p w14:paraId="2C8103CD">
            <w:pPr>
              <w:rPr>
                <w:sz w:val="30"/>
                <w:szCs w:val="30"/>
              </w:rPr>
            </w:pPr>
            <w:r>
              <w:rPr>
                <w:sz w:val="30"/>
                <w:szCs w:val="30"/>
              </w:rPr>
              <w:t>Internationalization (i18n) for Hindi, Tamil, Telugu, and other regional languages</w:t>
            </w:r>
          </w:p>
        </w:tc>
      </w:tr>
      <w:tr w14:paraId="1663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5ABA6FD">
            <w:pPr>
              <w:rPr>
                <w:sz w:val="30"/>
                <w:szCs w:val="30"/>
              </w:rPr>
            </w:pPr>
            <w:r>
              <w:rPr>
                <w:sz w:val="30"/>
                <w:szCs w:val="30"/>
              </w:rPr>
              <w:t>Phase N</w:t>
            </w:r>
          </w:p>
        </w:tc>
        <w:tc>
          <w:tcPr>
            <w:tcW w:w="3135" w:type="dxa"/>
          </w:tcPr>
          <w:p w14:paraId="573931BF">
            <w:pPr>
              <w:rPr>
                <w:sz w:val="30"/>
                <w:szCs w:val="30"/>
              </w:rPr>
            </w:pPr>
            <w:r>
              <w:rPr>
                <w:sz w:val="30"/>
                <w:szCs w:val="30"/>
              </w:rPr>
              <w:t>Automated Billing</w:t>
            </w:r>
          </w:p>
        </w:tc>
        <w:tc>
          <w:tcPr>
            <w:tcW w:w="3135" w:type="dxa"/>
          </w:tcPr>
          <w:p w14:paraId="45E6A11C">
            <w:pPr>
              <w:rPr>
                <w:sz w:val="30"/>
                <w:szCs w:val="30"/>
              </w:rPr>
            </w:pPr>
            <w:r>
              <w:rPr>
                <w:sz w:val="30"/>
                <w:szCs w:val="30"/>
              </w:rPr>
              <w:t>Recurring subscription billing with invoice generation and PDF receipts</w:t>
            </w:r>
          </w:p>
        </w:tc>
      </w:tr>
      <w:tr w14:paraId="4EBC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8EC4EFA">
            <w:pPr>
              <w:rPr>
                <w:sz w:val="30"/>
                <w:szCs w:val="30"/>
              </w:rPr>
            </w:pPr>
            <w:r>
              <w:rPr>
                <w:sz w:val="30"/>
                <w:szCs w:val="30"/>
              </w:rPr>
              <w:t>Phase O</w:t>
            </w:r>
          </w:p>
        </w:tc>
        <w:tc>
          <w:tcPr>
            <w:tcW w:w="3135" w:type="dxa"/>
          </w:tcPr>
          <w:p w14:paraId="21D2F275">
            <w:pPr>
              <w:rPr>
                <w:sz w:val="30"/>
                <w:szCs w:val="30"/>
              </w:rPr>
            </w:pPr>
            <w:r>
              <w:rPr>
                <w:sz w:val="30"/>
                <w:szCs w:val="30"/>
              </w:rPr>
              <w:t>SNMP/TR-069</w:t>
            </w:r>
          </w:p>
        </w:tc>
        <w:tc>
          <w:tcPr>
            <w:tcW w:w="3135" w:type="dxa"/>
          </w:tcPr>
          <w:p w14:paraId="4D07F7B4">
            <w:pPr>
              <w:rPr>
                <w:sz w:val="30"/>
                <w:szCs w:val="30"/>
              </w:rPr>
            </w:pPr>
            <w:r>
              <w:rPr>
                <w:sz w:val="30"/>
                <w:szCs w:val="30"/>
              </w:rPr>
              <w:t>Real modem/ONT monitoring via SNMP and TR-069 CPE management protocols</w:t>
            </w:r>
          </w:p>
        </w:tc>
      </w:tr>
      <w:tr w14:paraId="2C07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D726593">
            <w:pPr>
              <w:rPr>
                <w:sz w:val="30"/>
                <w:szCs w:val="30"/>
              </w:rPr>
            </w:pPr>
            <w:r>
              <w:rPr>
                <w:sz w:val="30"/>
                <w:szCs w:val="30"/>
              </w:rPr>
              <w:t>Phase P</w:t>
            </w:r>
          </w:p>
        </w:tc>
        <w:tc>
          <w:tcPr>
            <w:tcW w:w="3135" w:type="dxa"/>
          </w:tcPr>
          <w:p w14:paraId="6A28881E">
            <w:pPr>
              <w:rPr>
                <w:sz w:val="30"/>
                <w:szCs w:val="30"/>
              </w:rPr>
            </w:pPr>
            <w:r>
              <w:rPr>
                <w:sz w:val="30"/>
                <w:szCs w:val="30"/>
              </w:rPr>
              <w:t>AI Chat Support</w:t>
            </w:r>
          </w:p>
        </w:tc>
        <w:tc>
          <w:tcPr>
            <w:tcW w:w="3135" w:type="dxa"/>
          </w:tcPr>
          <w:p w14:paraId="66DB26DF">
            <w:pPr>
              <w:rPr>
                <w:sz w:val="30"/>
                <w:szCs w:val="30"/>
              </w:rPr>
            </w:pPr>
            <w:r>
              <w:rPr>
                <w:sz w:val="30"/>
                <w:szCs w:val="30"/>
              </w:rPr>
              <w:t>AI-powered customer support chatbot for common queries</w:t>
            </w:r>
          </w:p>
        </w:tc>
      </w:tr>
    </w:tbl>
    <w:p w14:paraId="5F1AD329">
      <w:pPr>
        <w:rPr>
          <w:sz w:val="30"/>
          <w:szCs w:val="30"/>
        </w:rPr>
      </w:pPr>
    </w:p>
    <w:p w14:paraId="2411BDD0">
      <w:pPr>
        <w:rPr>
          <w:sz w:val="30"/>
          <w:szCs w:val="30"/>
        </w:rPr>
      </w:pPr>
      <w:r>
        <w:rPr>
          <w:sz w:val="30"/>
          <w:szCs w:val="30"/>
        </w:rPr>
        <w:br w:type="page"/>
      </w:r>
    </w:p>
    <w:p w14:paraId="028F0B1B">
      <w:pPr>
        <w:pStyle w:val="2"/>
        <w:rPr>
          <w:sz w:val="30"/>
          <w:szCs w:val="30"/>
        </w:rPr>
      </w:pPr>
      <w:r>
        <w:rPr>
          <w:sz w:val="30"/>
          <w:szCs w:val="30"/>
        </w:rPr>
        <w:t>31. Appendix A — Seed Data</w:t>
      </w:r>
    </w:p>
    <w:p w14:paraId="06A1F282">
      <w:pPr>
        <w:pStyle w:val="3"/>
        <w:rPr>
          <w:sz w:val="30"/>
          <w:szCs w:val="30"/>
        </w:rPr>
      </w:pPr>
      <w:r>
        <w:rPr>
          <w:sz w:val="30"/>
          <w:szCs w:val="30"/>
        </w:rPr>
        <w:t>31.1 Default Roles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29A3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0A2540"/>
          </w:tcPr>
          <w:p w14:paraId="1032CD1C">
            <w:pPr>
              <w:jc w:val="center"/>
              <w:rPr>
                <w:sz w:val="30"/>
                <w:szCs w:val="30"/>
              </w:rPr>
            </w:pPr>
            <w:r>
              <w:rPr>
                <w:b/>
                <w:color w:val="FFFFFF"/>
                <w:sz w:val="30"/>
                <w:szCs w:val="30"/>
              </w:rPr>
              <w:t>Role Name</w:t>
            </w:r>
          </w:p>
        </w:tc>
        <w:tc>
          <w:tcPr>
            <w:tcW w:w="4703" w:type="dxa"/>
            <w:shd w:val="clear" w:color="auto" w:fill="0A2540"/>
          </w:tcPr>
          <w:p w14:paraId="64D01492">
            <w:pPr>
              <w:jc w:val="center"/>
              <w:rPr>
                <w:sz w:val="30"/>
                <w:szCs w:val="30"/>
              </w:rPr>
            </w:pPr>
            <w:r>
              <w:rPr>
                <w:b/>
                <w:color w:val="FFFFFF"/>
                <w:sz w:val="30"/>
                <w:szCs w:val="30"/>
              </w:rPr>
              <w:t>Description</w:t>
            </w:r>
          </w:p>
        </w:tc>
      </w:tr>
      <w:tr w14:paraId="7BDC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87CF041">
            <w:pPr>
              <w:rPr>
                <w:sz w:val="30"/>
                <w:szCs w:val="30"/>
              </w:rPr>
            </w:pPr>
            <w:r>
              <w:rPr>
                <w:sz w:val="30"/>
                <w:szCs w:val="30"/>
              </w:rPr>
              <w:t>customer</w:t>
            </w:r>
          </w:p>
        </w:tc>
        <w:tc>
          <w:tcPr>
            <w:tcW w:w="4703" w:type="dxa"/>
          </w:tcPr>
          <w:p w14:paraId="4D9C8DAA">
            <w:pPr>
              <w:rPr>
                <w:sz w:val="30"/>
                <w:szCs w:val="30"/>
              </w:rPr>
            </w:pPr>
            <w:r>
              <w:rPr>
                <w:sz w:val="30"/>
                <w:szCs w:val="30"/>
              </w:rPr>
              <w:t>End user accessing broadband services</w:t>
            </w:r>
          </w:p>
        </w:tc>
      </w:tr>
      <w:tr w14:paraId="20EB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1507007">
            <w:pPr>
              <w:rPr>
                <w:sz w:val="30"/>
                <w:szCs w:val="30"/>
              </w:rPr>
            </w:pPr>
            <w:r>
              <w:rPr>
                <w:sz w:val="30"/>
                <w:szCs w:val="30"/>
              </w:rPr>
              <w:t>sales</w:t>
            </w:r>
          </w:p>
        </w:tc>
        <w:tc>
          <w:tcPr>
            <w:tcW w:w="4703" w:type="dxa"/>
          </w:tcPr>
          <w:p w14:paraId="25C051FE">
            <w:pPr>
              <w:rPr>
                <w:sz w:val="30"/>
                <w:szCs w:val="30"/>
              </w:rPr>
            </w:pPr>
            <w:r>
              <w:rPr>
                <w:sz w:val="30"/>
                <w:szCs w:val="30"/>
              </w:rPr>
              <w:t>Sales representative managing leads</w:t>
            </w:r>
          </w:p>
        </w:tc>
      </w:tr>
      <w:tr w14:paraId="614F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89AEF6B">
            <w:pPr>
              <w:rPr>
                <w:sz w:val="30"/>
                <w:szCs w:val="30"/>
              </w:rPr>
            </w:pPr>
            <w:r>
              <w:rPr>
                <w:sz w:val="30"/>
                <w:szCs w:val="30"/>
              </w:rPr>
              <w:t>technician</w:t>
            </w:r>
          </w:p>
        </w:tc>
        <w:tc>
          <w:tcPr>
            <w:tcW w:w="4703" w:type="dxa"/>
          </w:tcPr>
          <w:p w14:paraId="05182EE0">
            <w:pPr>
              <w:rPr>
                <w:sz w:val="30"/>
                <w:szCs w:val="30"/>
              </w:rPr>
            </w:pPr>
            <w:r>
              <w:rPr>
                <w:sz w:val="30"/>
                <w:szCs w:val="30"/>
              </w:rPr>
              <w:t>Field technician handling installations and complaints</w:t>
            </w:r>
          </w:p>
        </w:tc>
      </w:tr>
      <w:tr w14:paraId="1408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318EACC">
            <w:pPr>
              <w:rPr>
                <w:sz w:val="30"/>
                <w:szCs w:val="30"/>
              </w:rPr>
            </w:pPr>
            <w:r>
              <w:rPr>
                <w:sz w:val="30"/>
                <w:szCs w:val="30"/>
              </w:rPr>
              <w:t>admin</w:t>
            </w:r>
          </w:p>
        </w:tc>
        <w:tc>
          <w:tcPr>
            <w:tcW w:w="4703" w:type="dxa"/>
          </w:tcPr>
          <w:p w14:paraId="1693C00A">
            <w:pPr>
              <w:rPr>
                <w:sz w:val="30"/>
                <w:szCs w:val="30"/>
              </w:rPr>
            </w:pPr>
            <w:r>
              <w:rPr>
                <w:sz w:val="30"/>
                <w:szCs w:val="30"/>
              </w:rPr>
              <w:t>System administrator</w:t>
            </w:r>
          </w:p>
        </w:tc>
      </w:tr>
    </w:tbl>
    <w:p w14:paraId="1D16C383">
      <w:pPr>
        <w:rPr>
          <w:sz w:val="30"/>
          <w:szCs w:val="30"/>
        </w:rPr>
      </w:pPr>
    </w:p>
    <w:p w14:paraId="040F3760">
      <w:pPr>
        <w:pStyle w:val="3"/>
        <w:rPr>
          <w:sz w:val="30"/>
          <w:szCs w:val="30"/>
        </w:rPr>
      </w:pPr>
      <w:r>
        <w:rPr>
          <w:sz w:val="30"/>
          <w:szCs w:val="30"/>
        </w:rPr>
        <w:t>31.2 Seed Plans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1333"/>
        <w:gridCol w:w="1330"/>
        <w:gridCol w:w="1339"/>
        <w:gridCol w:w="1344"/>
        <w:gridCol w:w="1405"/>
        <w:gridCol w:w="1533"/>
      </w:tblGrid>
      <w:tr w14:paraId="35BA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shd w:val="clear" w:color="auto" w:fill="0A2540"/>
          </w:tcPr>
          <w:p w14:paraId="09707CC2">
            <w:pPr>
              <w:jc w:val="center"/>
              <w:rPr>
                <w:sz w:val="30"/>
                <w:szCs w:val="30"/>
              </w:rPr>
            </w:pPr>
            <w:r>
              <w:rPr>
                <w:b/>
                <w:color w:val="FFFFFF"/>
                <w:sz w:val="30"/>
                <w:szCs w:val="30"/>
              </w:rPr>
              <w:t>Plan Name</w:t>
            </w:r>
          </w:p>
        </w:tc>
        <w:tc>
          <w:tcPr>
            <w:tcW w:w="1344" w:type="dxa"/>
            <w:shd w:val="clear" w:color="auto" w:fill="0A2540"/>
          </w:tcPr>
          <w:p w14:paraId="6908C84A">
            <w:pPr>
              <w:jc w:val="center"/>
              <w:rPr>
                <w:sz w:val="30"/>
                <w:szCs w:val="30"/>
              </w:rPr>
            </w:pPr>
            <w:r>
              <w:rPr>
                <w:b/>
                <w:color w:val="FFFFFF"/>
                <w:sz w:val="30"/>
                <w:szCs w:val="30"/>
              </w:rPr>
              <w:t>Speed</w:t>
            </w:r>
          </w:p>
        </w:tc>
        <w:tc>
          <w:tcPr>
            <w:tcW w:w="1344" w:type="dxa"/>
            <w:shd w:val="clear" w:color="auto" w:fill="0A2540"/>
          </w:tcPr>
          <w:p w14:paraId="11D1FF8D">
            <w:pPr>
              <w:jc w:val="center"/>
              <w:rPr>
                <w:sz w:val="30"/>
                <w:szCs w:val="30"/>
              </w:rPr>
            </w:pPr>
            <w:r>
              <w:rPr>
                <w:b/>
                <w:color w:val="FFFFFF"/>
                <w:sz w:val="30"/>
                <w:szCs w:val="30"/>
              </w:rPr>
              <w:t>Price (₹)</w:t>
            </w:r>
          </w:p>
        </w:tc>
        <w:tc>
          <w:tcPr>
            <w:tcW w:w="1344" w:type="dxa"/>
            <w:shd w:val="clear" w:color="auto" w:fill="0A2540"/>
          </w:tcPr>
          <w:p w14:paraId="642D9F3A">
            <w:pPr>
              <w:jc w:val="center"/>
              <w:rPr>
                <w:sz w:val="30"/>
                <w:szCs w:val="30"/>
              </w:rPr>
            </w:pPr>
            <w:r>
              <w:rPr>
                <w:b/>
                <w:color w:val="FFFFFF"/>
                <w:sz w:val="30"/>
                <w:szCs w:val="30"/>
              </w:rPr>
              <w:t>Validity</w:t>
            </w:r>
          </w:p>
        </w:tc>
        <w:tc>
          <w:tcPr>
            <w:tcW w:w="1344" w:type="dxa"/>
            <w:shd w:val="clear" w:color="auto" w:fill="0A2540"/>
          </w:tcPr>
          <w:p w14:paraId="2122EF32">
            <w:pPr>
              <w:jc w:val="center"/>
              <w:rPr>
                <w:sz w:val="30"/>
                <w:szCs w:val="30"/>
              </w:rPr>
            </w:pPr>
            <w:r>
              <w:rPr>
                <w:b/>
                <w:color w:val="FFFFFF"/>
                <w:sz w:val="30"/>
                <w:szCs w:val="30"/>
              </w:rPr>
              <w:t>Category</w:t>
            </w:r>
          </w:p>
        </w:tc>
        <w:tc>
          <w:tcPr>
            <w:tcW w:w="1344" w:type="dxa"/>
            <w:shd w:val="clear" w:color="auto" w:fill="0A2540"/>
          </w:tcPr>
          <w:p w14:paraId="1168C6C9">
            <w:pPr>
              <w:jc w:val="center"/>
              <w:rPr>
                <w:sz w:val="30"/>
                <w:szCs w:val="30"/>
              </w:rPr>
            </w:pPr>
            <w:r>
              <w:rPr>
                <w:b/>
                <w:color w:val="FFFFFF"/>
                <w:sz w:val="30"/>
                <w:szCs w:val="30"/>
              </w:rPr>
              <w:t>Badge</w:t>
            </w:r>
          </w:p>
        </w:tc>
        <w:tc>
          <w:tcPr>
            <w:tcW w:w="1344" w:type="dxa"/>
            <w:shd w:val="clear" w:color="auto" w:fill="0A2540"/>
          </w:tcPr>
          <w:p w14:paraId="33F0617F">
            <w:pPr>
              <w:jc w:val="center"/>
              <w:rPr>
                <w:sz w:val="30"/>
                <w:szCs w:val="30"/>
              </w:rPr>
            </w:pPr>
            <w:r>
              <w:rPr>
                <w:b/>
                <w:color w:val="FFFFFF"/>
                <w:sz w:val="30"/>
                <w:szCs w:val="30"/>
              </w:rPr>
              <w:t>OTT Benefits</w:t>
            </w:r>
          </w:p>
        </w:tc>
      </w:tr>
      <w:tr w14:paraId="37A9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5623C0D8">
            <w:pPr>
              <w:rPr>
                <w:sz w:val="30"/>
                <w:szCs w:val="30"/>
              </w:rPr>
            </w:pPr>
            <w:r>
              <w:rPr>
                <w:sz w:val="30"/>
                <w:szCs w:val="30"/>
              </w:rPr>
              <w:t>FiberJet Starter</w:t>
            </w:r>
          </w:p>
        </w:tc>
        <w:tc>
          <w:tcPr>
            <w:tcW w:w="1344" w:type="dxa"/>
          </w:tcPr>
          <w:p w14:paraId="2443B5DC">
            <w:pPr>
              <w:rPr>
                <w:sz w:val="30"/>
                <w:szCs w:val="30"/>
              </w:rPr>
            </w:pPr>
            <w:r>
              <w:rPr>
                <w:sz w:val="30"/>
                <w:szCs w:val="30"/>
              </w:rPr>
              <w:t>50 Mbps</w:t>
            </w:r>
          </w:p>
        </w:tc>
        <w:tc>
          <w:tcPr>
            <w:tcW w:w="1344" w:type="dxa"/>
          </w:tcPr>
          <w:p w14:paraId="0033D775">
            <w:pPr>
              <w:rPr>
                <w:sz w:val="30"/>
                <w:szCs w:val="30"/>
              </w:rPr>
            </w:pPr>
            <w:r>
              <w:rPr>
                <w:sz w:val="30"/>
                <w:szCs w:val="30"/>
              </w:rPr>
              <w:t>399</w:t>
            </w:r>
          </w:p>
        </w:tc>
        <w:tc>
          <w:tcPr>
            <w:tcW w:w="1344" w:type="dxa"/>
          </w:tcPr>
          <w:p w14:paraId="7DBABE51">
            <w:pPr>
              <w:rPr>
                <w:sz w:val="30"/>
                <w:szCs w:val="30"/>
              </w:rPr>
            </w:pPr>
            <w:r>
              <w:rPr>
                <w:sz w:val="30"/>
                <w:szCs w:val="30"/>
              </w:rPr>
              <w:t>30 days</w:t>
            </w:r>
          </w:p>
        </w:tc>
        <w:tc>
          <w:tcPr>
            <w:tcW w:w="1344" w:type="dxa"/>
          </w:tcPr>
          <w:p w14:paraId="5D2ABA05">
            <w:pPr>
              <w:rPr>
                <w:sz w:val="30"/>
                <w:szCs w:val="30"/>
              </w:rPr>
            </w:pPr>
            <w:r>
              <w:rPr>
                <w:sz w:val="30"/>
                <w:szCs w:val="30"/>
              </w:rPr>
              <w:t>Popular</w:t>
            </w:r>
          </w:p>
        </w:tc>
        <w:tc>
          <w:tcPr>
            <w:tcW w:w="1344" w:type="dxa"/>
          </w:tcPr>
          <w:p w14:paraId="639E3D44">
            <w:pPr>
              <w:rPr>
                <w:sz w:val="30"/>
                <w:szCs w:val="30"/>
              </w:rPr>
            </w:pPr>
            <w:r>
              <w:rPr>
                <w:sz w:val="30"/>
                <w:szCs w:val="30"/>
              </w:rPr>
              <w:t>Value</w:t>
            </w:r>
          </w:p>
        </w:tc>
        <w:tc>
          <w:tcPr>
            <w:tcW w:w="1344" w:type="dxa"/>
          </w:tcPr>
          <w:p w14:paraId="141476C1">
            <w:pPr>
              <w:rPr>
                <w:sz w:val="30"/>
                <w:szCs w:val="30"/>
              </w:rPr>
            </w:pPr>
            <w:r>
              <w:rPr>
                <w:sz w:val="30"/>
                <w:szCs w:val="30"/>
              </w:rPr>
              <w:t>JioCinema</w:t>
            </w:r>
          </w:p>
        </w:tc>
      </w:tr>
      <w:tr w14:paraId="7D6E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10F142B8">
            <w:pPr>
              <w:rPr>
                <w:sz w:val="30"/>
                <w:szCs w:val="30"/>
              </w:rPr>
            </w:pPr>
            <w:r>
              <w:rPr>
                <w:sz w:val="30"/>
                <w:szCs w:val="30"/>
              </w:rPr>
              <w:t>FiberJet Pro</w:t>
            </w:r>
          </w:p>
        </w:tc>
        <w:tc>
          <w:tcPr>
            <w:tcW w:w="1344" w:type="dxa"/>
          </w:tcPr>
          <w:p w14:paraId="257105BF">
            <w:pPr>
              <w:rPr>
                <w:sz w:val="30"/>
                <w:szCs w:val="30"/>
              </w:rPr>
            </w:pPr>
            <w:r>
              <w:rPr>
                <w:sz w:val="30"/>
                <w:szCs w:val="30"/>
              </w:rPr>
              <w:t>100 Mbps</w:t>
            </w:r>
          </w:p>
        </w:tc>
        <w:tc>
          <w:tcPr>
            <w:tcW w:w="1344" w:type="dxa"/>
          </w:tcPr>
          <w:p w14:paraId="0C720A68">
            <w:pPr>
              <w:rPr>
                <w:sz w:val="30"/>
                <w:szCs w:val="30"/>
              </w:rPr>
            </w:pPr>
            <w:r>
              <w:rPr>
                <w:sz w:val="30"/>
                <w:szCs w:val="30"/>
              </w:rPr>
              <w:t>699</w:t>
            </w:r>
          </w:p>
        </w:tc>
        <w:tc>
          <w:tcPr>
            <w:tcW w:w="1344" w:type="dxa"/>
          </w:tcPr>
          <w:p w14:paraId="2B513FF5">
            <w:pPr>
              <w:rPr>
                <w:sz w:val="30"/>
                <w:szCs w:val="30"/>
              </w:rPr>
            </w:pPr>
            <w:r>
              <w:rPr>
                <w:sz w:val="30"/>
                <w:szCs w:val="30"/>
              </w:rPr>
              <w:t>30 days</w:t>
            </w:r>
          </w:p>
        </w:tc>
        <w:tc>
          <w:tcPr>
            <w:tcW w:w="1344" w:type="dxa"/>
          </w:tcPr>
          <w:p w14:paraId="7A1B2E40">
            <w:pPr>
              <w:rPr>
                <w:sz w:val="30"/>
                <w:szCs w:val="30"/>
              </w:rPr>
            </w:pPr>
            <w:r>
              <w:rPr>
                <w:sz w:val="30"/>
                <w:szCs w:val="30"/>
              </w:rPr>
              <w:t>OTT Bundles</w:t>
            </w:r>
          </w:p>
        </w:tc>
        <w:tc>
          <w:tcPr>
            <w:tcW w:w="1344" w:type="dxa"/>
          </w:tcPr>
          <w:p w14:paraId="469D9C82">
            <w:pPr>
              <w:rPr>
                <w:sz w:val="30"/>
                <w:szCs w:val="30"/>
              </w:rPr>
            </w:pPr>
            <w:r>
              <w:rPr>
                <w:sz w:val="30"/>
                <w:szCs w:val="30"/>
              </w:rPr>
              <w:t>Bestseller</w:t>
            </w:r>
          </w:p>
        </w:tc>
        <w:tc>
          <w:tcPr>
            <w:tcW w:w="1344" w:type="dxa"/>
          </w:tcPr>
          <w:p w14:paraId="2FD12460">
            <w:pPr>
              <w:rPr>
                <w:sz w:val="30"/>
                <w:szCs w:val="30"/>
              </w:rPr>
            </w:pPr>
            <w:r>
              <w:rPr>
                <w:sz w:val="30"/>
                <w:szCs w:val="30"/>
              </w:rPr>
              <w:t>Netflix, Amazon Prime, JioCinema</w:t>
            </w:r>
          </w:p>
        </w:tc>
      </w:tr>
      <w:tr w14:paraId="2156E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5E73F380">
            <w:pPr>
              <w:rPr>
                <w:sz w:val="30"/>
                <w:szCs w:val="30"/>
              </w:rPr>
            </w:pPr>
            <w:r>
              <w:rPr>
                <w:sz w:val="30"/>
                <w:szCs w:val="30"/>
              </w:rPr>
              <w:t>FiberJet Ultra</w:t>
            </w:r>
          </w:p>
        </w:tc>
        <w:tc>
          <w:tcPr>
            <w:tcW w:w="1344" w:type="dxa"/>
          </w:tcPr>
          <w:p w14:paraId="4A6CD94A">
            <w:pPr>
              <w:rPr>
                <w:sz w:val="30"/>
                <w:szCs w:val="30"/>
              </w:rPr>
            </w:pPr>
            <w:r>
              <w:rPr>
                <w:sz w:val="30"/>
                <w:szCs w:val="30"/>
              </w:rPr>
              <w:t>300 Mbps</w:t>
            </w:r>
          </w:p>
        </w:tc>
        <w:tc>
          <w:tcPr>
            <w:tcW w:w="1344" w:type="dxa"/>
          </w:tcPr>
          <w:p w14:paraId="59EAFED5">
            <w:pPr>
              <w:rPr>
                <w:sz w:val="30"/>
                <w:szCs w:val="30"/>
              </w:rPr>
            </w:pPr>
            <w:r>
              <w:rPr>
                <w:sz w:val="30"/>
                <w:szCs w:val="30"/>
              </w:rPr>
              <w:t>1,499</w:t>
            </w:r>
          </w:p>
        </w:tc>
        <w:tc>
          <w:tcPr>
            <w:tcW w:w="1344" w:type="dxa"/>
          </w:tcPr>
          <w:p w14:paraId="35F966CF">
            <w:pPr>
              <w:rPr>
                <w:sz w:val="30"/>
                <w:szCs w:val="30"/>
              </w:rPr>
            </w:pPr>
            <w:r>
              <w:rPr>
                <w:sz w:val="30"/>
                <w:szCs w:val="30"/>
              </w:rPr>
              <w:t>90 days</w:t>
            </w:r>
          </w:p>
        </w:tc>
        <w:tc>
          <w:tcPr>
            <w:tcW w:w="1344" w:type="dxa"/>
          </w:tcPr>
          <w:p w14:paraId="7244A294">
            <w:pPr>
              <w:rPr>
                <w:sz w:val="30"/>
                <w:szCs w:val="30"/>
              </w:rPr>
            </w:pPr>
            <w:r>
              <w:rPr>
                <w:sz w:val="30"/>
                <w:szCs w:val="30"/>
              </w:rPr>
              <w:t>OTT Bundles</w:t>
            </w:r>
          </w:p>
        </w:tc>
        <w:tc>
          <w:tcPr>
            <w:tcW w:w="1344" w:type="dxa"/>
          </w:tcPr>
          <w:p w14:paraId="0B28B21D">
            <w:pPr>
              <w:rPr>
                <w:sz w:val="30"/>
                <w:szCs w:val="30"/>
              </w:rPr>
            </w:pPr>
            <w:r>
              <w:rPr>
                <w:sz w:val="30"/>
                <w:szCs w:val="30"/>
              </w:rPr>
              <w:t>Premium</w:t>
            </w:r>
          </w:p>
        </w:tc>
        <w:tc>
          <w:tcPr>
            <w:tcW w:w="1344" w:type="dxa"/>
          </w:tcPr>
          <w:p w14:paraId="7B99ECF7">
            <w:pPr>
              <w:rPr>
                <w:sz w:val="30"/>
                <w:szCs w:val="30"/>
              </w:rPr>
            </w:pPr>
            <w:r>
              <w:rPr>
                <w:sz w:val="30"/>
                <w:szCs w:val="30"/>
              </w:rPr>
              <w:t>Netflix, Amazon Prime, Disney+, JioCinema, Spotify</w:t>
            </w:r>
          </w:p>
        </w:tc>
      </w:tr>
      <w:tr w14:paraId="515D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2618510B">
            <w:pPr>
              <w:rPr>
                <w:sz w:val="30"/>
                <w:szCs w:val="30"/>
              </w:rPr>
            </w:pPr>
            <w:r>
              <w:rPr>
                <w:sz w:val="30"/>
                <w:szCs w:val="30"/>
              </w:rPr>
              <w:t>FiberJet Annual</w:t>
            </w:r>
          </w:p>
        </w:tc>
        <w:tc>
          <w:tcPr>
            <w:tcW w:w="1344" w:type="dxa"/>
          </w:tcPr>
          <w:p w14:paraId="4E7BCAEF">
            <w:pPr>
              <w:rPr>
                <w:sz w:val="30"/>
                <w:szCs w:val="30"/>
              </w:rPr>
            </w:pPr>
            <w:r>
              <w:rPr>
                <w:sz w:val="30"/>
                <w:szCs w:val="30"/>
              </w:rPr>
              <w:t>100 Mbps</w:t>
            </w:r>
          </w:p>
        </w:tc>
        <w:tc>
          <w:tcPr>
            <w:tcW w:w="1344" w:type="dxa"/>
          </w:tcPr>
          <w:p w14:paraId="231A6849">
            <w:pPr>
              <w:rPr>
                <w:sz w:val="30"/>
                <w:szCs w:val="30"/>
              </w:rPr>
            </w:pPr>
            <w:r>
              <w:rPr>
                <w:sz w:val="30"/>
                <w:szCs w:val="30"/>
              </w:rPr>
              <w:t>6,999</w:t>
            </w:r>
          </w:p>
        </w:tc>
        <w:tc>
          <w:tcPr>
            <w:tcW w:w="1344" w:type="dxa"/>
          </w:tcPr>
          <w:p w14:paraId="0022EC27">
            <w:pPr>
              <w:rPr>
                <w:sz w:val="30"/>
                <w:szCs w:val="30"/>
              </w:rPr>
            </w:pPr>
            <w:r>
              <w:rPr>
                <w:sz w:val="30"/>
                <w:szCs w:val="30"/>
              </w:rPr>
              <w:t>365 days</w:t>
            </w:r>
          </w:p>
        </w:tc>
        <w:tc>
          <w:tcPr>
            <w:tcW w:w="1344" w:type="dxa"/>
          </w:tcPr>
          <w:p w14:paraId="055B9F77">
            <w:pPr>
              <w:rPr>
                <w:sz w:val="30"/>
                <w:szCs w:val="30"/>
              </w:rPr>
            </w:pPr>
            <w:r>
              <w:rPr>
                <w:sz w:val="30"/>
                <w:szCs w:val="30"/>
              </w:rPr>
              <w:t>Annual</w:t>
            </w:r>
          </w:p>
        </w:tc>
        <w:tc>
          <w:tcPr>
            <w:tcW w:w="1344" w:type="dxa"/>
          </w:tcPr>
          <w:p w14:paraId="71C4B313">
            <w:pPr>
              <w:rPr>
                <w:sz w:val="30"/>
                <w:szCs w:val="30"/>
              </w:rPr>
            </w:pPr>
            <w:r>
              <w:rPr>
                <w:sz w:val="30"/>
                <w:szCs w:val="30"/>
              </w:rPr>
              <w:t>Trending</w:t>
            </w:r>
          </w:p>
        </w:tc>
        <w:tc>
          <w:tcPr>
            <w:tcW w:w="1344" w:type="dxa"/>
          </w:tcPr>
          <w:p w14:paraId="53F5F95C">
            <w:pPr>
              <w:rPr>
                <w:sz w:val="30"/>
                <w:szCs w:val="30"/>
              </w:rPr>
            </w:pPr>
            <w:r>
              <w:rPr>
                <w:sz w:val="30"/>
                <w:szCs w:val="30"/>
              </w:rPr>
              <w:t>Netflix, Amazon Prime</w:t>
            </w:r>
          </w:p>
        </w:tc>
      </w:tr>
      <w:tr w14:paraId="75C7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57F24690">
            <w:pPr>
              <w:rPr>
                <w:sz w:val="30"/>
                <w:szCs w:val="30"/>
              </w:rPr>
            </w:pPr>
            <w:r>
              <w:rPr>
                <w:sz w:val="30"/>
                <w:szCs w:val="30"/>
              </w:rPr>
              <w:t>FiberJet Gaming</w:t>
            </w:r>
          </w:p>
        </w:tc>
        <w:tc>
          <w:tcPr>
            <w:tcW w:w="1344" w:type="dxa"/>
          </w:tcPr>
          <w:p w14:paraId="2F3B269F">
            <w:pPr>
              <w:rPr>
                <w:sz w:val="30"/>
                <w:szCs w:val="30"/>
              </w:rPr>
            </w:pPr>
            <w:r>
              <w:rPr>
                <w:sz w:val="30"/>
                <w:szCs w:val="30"/>
              </w:rPr>
              <w:t>500 Mbps</w:t>
            </w:r>
          </w:p>
        </w:tc>
        <w:tc>
          <w:tcPr>
            <w:tcW w:w="1344" w:type="dxa"/>
          </w:tcPr>
          <w:p w14:paraId="706F64CE">
            <w:pPr>
              <w:rPr>
                <w:sz w:val="30"/>
                <w:szCs w:val="30"/>
              </w:rPr>
            </w:pPr>
            <w:r>
              <w:rPr>
                <w:sz w:val="30"/>
                <w:szCs w:val="30"/>
              </w:rPr>
              <w:t>1,999</w:t>
            </w:r>
          </w:p>
        </w:tc>
        <w:tc>
          <w:tcPr>
            <w:tcW w:w="1344" w:type="dxa"/>
          </w:tcPr>
          <w:p w14:paraId="1E4282B5">
            <w:pPr>
              <w:rPr>
                <w:sz w:val="30"/>
                <w:szCs w:val="30"/>
              </w:rPr>
            </w:pPr>
            <w:r>
              <w:rPr>
                <w:sz w:val="30"/>
                <w:szCs w:val="30"/>
              </w:rPr>
              <w:t>30 days</w:t>
            </w:r>
          </w:p>
        </w:tc>
        <w:tc>
          <w:tcPr>
            <w:tcW w:w="1344" w:type="dxa"/>
          </w:tcPr>
          <w:p w14:paraId="5F275DAE">
            <w:pPr>
              <w:rPr>
                <w:sz w:val="30"/>
                <w:szCs w:val="30"/>
              </w:rPr>
            </w:pPr>
            <w:r>
              <w:rPr>
                <w:sz w:val="30"/>
                <w:szCs w:val="30"/>
              </w:rPr>
              <w:t>Gaming</w:t>
            </w:r>
          </w:p>
        </w:tc>
        <w:tc>
          <w:tcPr>
            <w:tcW w:w="1344" w:type="dxa"/>
          </w:tcPr>
          <w:p w14:paraId="5316C905">
            <w:pPr>
              <w:rPr>
                <w:sz w:val="30"/>
                <w:szCs w:val="30"/>
              </w:rPr>
            </w:pPr>
            <w:r>
              <w:rPr>
                <w:sz w:val="30"/>
                <w:szCs w:val="30"/>
              </w:rPr>
              <w:t>New</w:t>
            </w:r>
          </w:p>
        </w:tc>
        <w:tc>
          <w:tcPr>
            <w:tcW w:w="1344" w:type="dxa"/>
          </w:tcPr>
          <w:p w14:paraId="7EAE8E01">
            <w:pPr>
              <w:rPr>
                <w:sz w:val="30"/>
                <w:szCs w:val="30"/>
              </w:rPr>
            </w:pPr>
            <w:r>
              <w:rPr>
                <w:sz w:val="30"/>
                <w:szCs w:val="30"/>
              </w:rPr>
              <w:t>YouTube Premium</w:t>
            </w:r>
          </w:p>
        </w:tc>
      </w:tr>
    </w:tbl>
    <w:p w14:paraId="2CFDFE80">
      <w:pPr>
        <w:rPr>
          <w:sz w:val="30"/>
          <w:szCs w:val="30"/>
        </w:rPr>
      </w:pPr>
    </w:p>
    <w:p w14:paraId="3D87493F">
      <w:pPr>
        <w:rPr>
          <w:sz w:val="30"/>
          <w:szCs w:val="30"/>
        </w:rPr>
      </w:pPr>
      <w:r>
        <w:rPr>
          <w:sz w:val="30"/>
          <w:szCs w:val="30"/>
        </w:rPr>
        <w:br w:type="page"/>
      </w:r>
    </w:p>
    <w:p w14:paraId="1360C0B2">
      <w:pPr>
        <w:pStyle w:val="2"/>
        <w:rPr>
          <w:sz w:val="30"/>
          <w:szCs w:val="30"/>
        </w:rPr>
      </w:pPr>
      <w:r>
        <w:rPr>
          <w:sz w:val="30"/>
          <w:szCs w:val="30"/>
        </w:rPr>
        <w:t>32. Appendix B — Glossary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2FD9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03" w:type="dxa"/>
            <w:shd w:val="clear" w:color="auto" w:fill="0A2540"/>
          </w:tcPr>
          <w:p w14:paraId="2443CA3C">
            <w:pPr>
              <w:jc w:val="center"/>
              <w:rPr>
                <w:sz w:val="30"/>
                <w:szCs w:val="30"/>
              </w:rPr>
            </w:pPr>
            <w:r>
              <w:rPr>
                <w:b/>
                <w:color w:val="FFFFFF"/>
                <w:sz w:val="30"/>
                <w:szCs w:val="30"/>
              </w:rPr>
              <w:t>Term</w:t>
            </w:r>
          </w:p>
        </w:tc>
        <w:tc>
          <w:tcPr>
            <w:tcW w:w="4703" w:type="dxa"/>
            <w:shd w:val="clear" w:color="auto" w:fill="0A2540"/>
          </w:tcPr>
          <w:p w14:paraId="280009EE">
            <w:pPr>
              <w:jc w:val="center"/>
              <w:rPr>
                <w:sz w:val="30"/>
                <w:szCs w:val="30"/>
              </w:rPr>
            </w:pPr>
            <w:r>
              <w:rPr>
                <w:b/>
                <w:color w:val="FFFFFF"/>
                <w:sz w:val="30"/>
                <w:szCs w:val="30"/>
              </w:rPr>
              <w:t>Definition</w:t>
            </w:r>
          </w:p>
        </w:tc>
      </w:tr>
      <w:tr w14:paraId="21A2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ECDA4BC">
            <w:pPr>
              <w:rPr>
                <w:sz w:val="30"/>
                <w:szCs w:val="30"/>
              </w:rPr>
            </w:pPr>
            <w:r>
              <w:rPr>
                <w:sz w:val="30"/>
                <w:szCs w:val="30"/>
              </w:rPr>
              <w:t>API</w:t>
            </w:r>
          </w:p>
        </w:tc>
        <w:tc>
          <w:tcPr>
            <w:tcW w:w="4703" w:type="dxa"/>
          </w:tcPr>
          <w:p w14:paraId="35BB2D49">
            <w:pPr>
              <w:rPr>
                <w:sz w:val="30"/>
                <w:szCs w:val="30"/>
              </w:rPr>
            </w:pPr>
            <w:r>
              <w:rPr>
                <w:sz w:val="30"/>
                <w:szCs w:val="30"/>
              </w:rPr>
              <w:t>Application Programming Interface — standardized interface for software communication</w:t>
            </w:r>
          </w:p>
        </w:tc>
      </w:tr>
      <w:tr w14:paraId="4618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0E845C8">
            <w:pPr>
              <w:rPr>
                <w:sz w:val="30"/>
                <w:szCs w:val="30"/>
              </w:rPr>
            </w:pPr>
            <w:r>
              <w:rPr>
                <w:sz w:val="30"/>
                <w:szCs w:val="30"/>
              </w:rPr>
              <w:t>ARP</w:t>
            </w:r>
          </w:p>
        </w:tc>
        <w:tc>
          <w:tcPr>
            <w:tcW w:w="4703" w:type="dxa"/>
          </w:tcPr>
          <w:p w14:paraId="730F26BC">
            <w:pPr>
              <w:rPr>
                <w:sz w:val="30"/>
                <w:szCs w:val="30"/>
              </w:rPr>
            </w:pPr>
            <w:r>
              <w:rPr>
                <w:sz w:val="30"/>
                <w:szCs w:val="30"/>
              </w:rPr>
              <w:t>Address Resolution Protocol — maps IP addresses to MAC addresses on local networks</w:t>
            </w:r>
          </w:p>
        </w:tc>
      </w:tr>
      <w:tr w14:paraId="760C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5059F34">
            <w:pPr>
              <w:rPr>
                <w:sz w:val="30"/>
                <w:szCs w:val="30"/>
              </w:rPr>
            </w:pPr>
            <w:r>
              <w:rPr>
                <w:sz w:val="30"/>
                <w:szCs w:val="30"/>
              </w:rPr>
              <w:t>bcrypt</w:t>
            </w:r>
          </w:p>
        </w:tc>
        <w:tc>
          <w:tcPr>
            <w:tcW w:w="4703" w:type="dxa"/>
          </w:tcPr>
          <w:p w14:paraId="7A652D7C">
            <w:pPr>
              <w:rPr>
                <w:sz w:val="30"/>
                <w:szCs w:val="30"/>
              </w:rPr>
            </w:pPr>
            <w:r>
              <w:rPr>
                <w:sz w:val="30"/>
                <w:szCs w:val="30"/>
              </w:rPr>
              <w:t>Adaptive hash function for password hashing with built-in salt generation</w:t>
            </w:r>
          </w:p>
        </w:tc>
      </w:tr>
      <w:tr w14:paraId="2359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F0828F0">
            <w:pPr>
              <w:rPr>
                <w:sz w:val="30"/>
                <w:szCs w:val="30"/>
              </w:rPr>
            </w:pPr>
            <w:r>
              <w:rPr>
                <w:sz w:val="30"/>
                <w:szCs w:val="30"/>
              </w:rPr>
              <w:t>CORS</w:t>
            </w:r>
          </w:p>
        </w:tc>
        <w:tc>
          <w:tcPr>
            <w:tcW w:w="4703" w:type="dxa"/>
          </w:tcPr>
          <w:p w14:paraId="49CDA70F">
            <w:pPr>
              <w:rPr>
                <w:sz w:val="30"/>
                <w:szCs w:val="30"/>
              </w:rPr>
            </w:pPr>
            <w:r>
              <w:rPr>
                <w:sz w:val="30"/>
                <w:szCs w:val="30"/>
              </w:rPr>
              <w:t>Cross-Origin Resource Sharing — HTTP header mechanism for cross-domain requests</w:t>
            </w:r>
          </w:p>
        </w:tc>
      </w:tr>
      <w:tr w14:paraId="5DE0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C010BAD">
            <w:pPr>
              <w:rPr>
                <w:sz w:val="30"/>
                <w:szCs w:val="30"/>
              </w:rPr>
            </w:pPr>
            <w:r>
              <w:rPr>
                <w:sz w:val="30"/>
                <w:szCs w:val="30"/>
              </w:rPr>
              <w:t>CPE</w:t>
            </w:r>
          </w:p>
        </w:tc>
        <w:tc>
          <w:tcPr>
            <w:tcW w:w="4703" w:type="dxa"/>
          </w:tcPr>
          <w:p w14:paraId="6FBEAD98">
            <w:pPr>
              <w:rPr>
                <w:sz w:val="30"/>
                <w:szCs w:val="30"/>
              </w:rPr>
            </w:pPr>
            <w:r>
              <w:rPr>
                <w:sz w:val="30"/>
                <w:szCs w:val="30"/>
              </w:rPr>
              <w:t>Customer Premises Equipment — modem/router installed at customer location</w:t>
            </w:r>
          </w:p>
        </w:tc>
      </w:tr>
      <w:tr w14:paraId="4166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93B0390">
            <w:pPr>
              <w:rPr>
                <w:sz w:val="30"/>
                <w:szCs w:val="30"/>
              </w:rPr>
            </w:pPr>
            <w:r>
              <w:rPr>
                <w:sz w:val="30"/>
                <w:szCs w:val="30"/>
              </w:rPr>
              <w:t>CRUD</w:t>
            </w:r>
          </w:p>
        </w:tc>
        <w:tc>
          <w:tcPr>
            <w:tcW w:w="4703" w:type="dxa"/>
          </w:tcPr>
          <w:p w14:paraId="1D75FAF2">
            <w:pPr>
              <w:rPr>
                <w:sz w:val="30"/>
                <w:szCs w:val="30"/>
              </w:rPr>
            </w:pPr>
            <w:r>
              <w:rPr>
                <w:sz w:val="30"/>
                <w:szCs w:val="30"/>
              </w:rPr>
              <w:t>Create, Read, Update, Delete — four basic database operations</w:t>
            </w:r>
          </w:p>
        </w:tc>
      </w:tr>
      <w:tr w14:paraId="48EB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D4D62DA">
            <w:pPr>
              <w:rPr>
                <w:sz w:val="30"/>
                <w:szCs w:val="30"/>
              </w:rPr>
            </w:pPr>
            <w:r>
              <w:rPr>
                <w:sz w:val="30"/>
                <w:szCs w:val="30"/>
              </w:rPr>
              <w:t>CRM</w:t>
            </w:r>
          </w:p>
        </w:tc>
        <w:tc>
          <w:tcPr>
            <w:tcW w:w="4703" w:type="dxa"/>
          </w:tcPr>
          <w:p w14:paraId="0613DEA6">
            <w:pPr>
              <w:rPr>
                <w:sz w:val="30"/>
                <w:szCs w:val="30"/>
              </w:rPr>
            </w:pPr>
            <w:r>
              <w:rPr>
                <w:sz w:val="30"/>
                <w:szCs w:val="30"/>
              </w:rPr>
              <w:t>Customer Relationship Management — system for managing sales leads and interactions</w:t>
            </w:r>
          </w:p>
        </w:tc>
      </w:tr>
      <w:tr w14:paraId="6883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48E5C12">
            <w:pPr>
              <w:rPr>
                <w:sz w:val="30"/>
                <w:szCs w:val="30"/>
              </w:rPr>
            </w:pPr>
            <w:r>
              <w:rPr>
                <w:sz w:val="30"/>
                <w:szCs w:val="30"/>
              </w:rPr>
              <w:t>FCM</w:t>
            </w:r>
          </w:p>
        </w:tc>
        <w:tc>
          <w:tcPr>
            <w:tcW w:w="4703" w:type="dxa"/>
          </w:tcPr>
          <w:p w14:paraId="12CD57DA">
            <w:pPr>
              <w:rPr>
                <w:sz w:val="30"/>
                <w:szCs w:val="30"/>
              </w:rPr>
            </w:pPr>
            <w:r>
              <w:rPr>
                <w:sz w:val="30"/>
                <w:szCs w:val="30"/>
              </w:rPr>
              <w:t>Firebase Cloud Messaging — Google push notification service</w:t>
            </w:r>
          </w:p>
        </w:tc>
      </w:tr>
      <w:tr w14:paraId="316E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F2467F6">
            <w:pPr>
              <w:rPr>
                <w:sz w:val="30"/>
                <w:szCs w:val="30"/>
              </w:rPr>
            </w:pPr>
            <w:r>
              <w:rPr>
                <w:sz w:val="30"/>
                <w:szCs w:val="30"/>
              </w:rPr>
              <w:t>FUP</w:t>
            </w:r>
          </w:p>
        </w:tc>
        <w:tc>
          <w:tcPr>
            <w:tcW w:w="4703" w:type="dxa"/>
          </w:tcPr>
          <w:p w14:paraId="44ABDD4E">
            <w:pPr>
              <w:rPr>
                <w:sz w:val="30"/>
                <w:szCs w:val="30"/>
              </w:rPr>
            </w:pPr>
            <w:r>
              <w:rPr>
                <w:sz w:val="30"/>
                <w:szCs w:val="30"/>
              </w:rPr>
              <w:t>Fair Usage Policy — data cap after which speed is reduced</w:t>
            </w:r>
          </w:p>
        </w:tc>
      </w:tr>
      <w:tr w14:paraId="67CF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0415FFB">
            <w:pPr>
              <w:rPr>
                <w:sz w:val="30"/>
                <w:szCs w:val="30"/>
              </w:rPr>
            </w:pPr>
            <w:r>
              <w:rPr>
                <w:sz w:val="30"/>
                <w:szCs w:val="30"/>
              </w:rPr>
              <w:t>ISP</w:t>
            </w:r>
          </w:p>
        </w:tc>
        <w:tc>
          <w:tcPr>
            <w:tcW w:w="4703" w:type="dxa"/>
          </w:tcPr>
          <w:p w14:paraId="0B0B045E">
            <w:pPr>
              <w:rPr>
                <w:sz w:val="30"/>
                <w:szCs w:val="30"/>
              </w:rPr>
            </w:pPr>
            <w:r>
              <w:rPr>
                <w:sz w:val="30"/>
                <w:szCs w:val="30"/>
              </w:rPr>
              <w:t>Internet Service Provider — company providing broadband internet services</w:t>
            </w:r>
          </w:p>
        </w:tc>
      </w:tr>
      <w:tr w14:paraId="3F41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DB75D55">
            <w:pPr>
              <w:rPr>
                <w:sz w:val="30"/>
                <w:szCs w:val="30"/>
              </w:rPr>
            </w:pPr>
            <w:r>
              <w:rPr>
                <w:sz w:val="30"/>
                <w:szCs w:val="30"/>
              </w:rPr>
              <w:t>JSONB</w:t>
            </w:r>
          </w:p>
        </w:tc>
        <w:tc>
          <w:tcPr>
            <w:tcW w:w="4703" w:type="dxa"/>
          </w:tcPr>
          <w:p w14:paraId="2D113D0D">
            <w:pPr>
              <w:rPr>
                <w:sz w:val="30"/>
                <w:szCs w:val="30"/>
              </w:rPr>
            </w:pPr>
            <w:r>
              <w:rPr>
                <w:sz w:val="30"/>
                <w:szCs w:val="30"/>
              </w:rPr>
              <w:t>Binary JSON — PostgreSQL column type for efficient semi-structured data storage</w:t>
            </w:r>
          </w:p>
        </w:tc>
      </w:tr>
      <w:tr w14:paraId="5E63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44916F1">
            <w:pPr>
              <w:rPr>
                <w:sz w:val="30"/>
                <w:szCs w:val="30"/>
              </w:rPr>
            </w:pPr>
            <w:r>
              <w:rPr>
                <w:sz w:val="30"/>
                <w:szCs w:val="30"/>
              </w:rPr>
              <w:t>JWT</w:t>
            </w:r>
          </w:p>
        </w:tc>
        <w:tc>
          <w:tcPr>
            <w:tcW w:w="4703" w:type="dxa"/>
          </w:tcPr>
          <w:p w14:paraId="2FDD0713">
            <w:pPr>
              <w:rPr>
                <w:sz w:val="30"/>
                <w:szCs w:val="30"/>
              </w:rPr>
            </w:pPr>
            <w:r>
              <w:rPr>
                <w:sz w:val="30"/>
                <w:szCs w:val="30"/>
              </w:rPr>
              <w:t>JSON Web Token — compact, URL-safe token for stateless authentication</w:t>
            </w:r>
          </w:p>
        </w:tc>
      </w:tr>
      <w:tr w14:paraId="124F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FBE2A13">
            <w:pPr>
              <w:rPr>
                <w:sz w:val="30"/>
                <w:szCs w:val="30"/>
              </w:rPr>
            </w:pPr>
            <w:r>
              <w:rPr>
                <w:sz w:val="30"/>
                <w:szCs w:val="30"/>
              </w:rPr>
              <w:t>KYC</w:t>
            </w:r>
          </w:p>
        </w:tc>
        <w:tc>
          <w:tcPr>
            <w:tcW w:w="4703" w:type="dxa"/>
          </w:tcPr>
          <w:p w14:paraId="419ACF53">
            <w:pPr>
              <w:rPr>
                <w:sz w:val="30"/>
                <w:szCs w:val="30"/>
              </w:rPr>
            </w:pPr>
            <w:r>
              <w:rPr>
                <w:sz w:val="30"/>
                <w:szCs w:val="30"/>
              </w:rPr>
              <w:t>Know Your Customer — identity verification process for regulatory compliance</w:t>
            </w:r>
          </w:p>
        </w:tc>
      </w:tr>
      <w:tr w14:paraId="487D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6A1E2ED">
            <w:pPr>
              <w:rPr>
                <w:sz w:val="30"/>
                <w:szCs w:val="30"/>
              </w:rPr>
            </w:pPr>
            <w:r>
              <w:rPr>
                <w:sz w:val="30"/>
                <w:szCs w:val="30"/>
              </w:rPr>
              <w:t>MRR</w:t>
            </w:r>
          </w:p>
        </w:tc>
        <w:tc>
          <w:tcPr>
            <w:tcW w:w="4703" w:type="dxa"/>
          </w:tcPr>
          <w:p w14:paraId="1F66D51A">
            <w:pPr>
              <w:rPr>
                <w:sz w:val="30"/>
                <w:szCs w:val="30"/>
              </w:rPr>
            </w:pPr>
            <w:r>
              <w:rPr>
                <w:sz w:val="30"/>
                <w:szCs w:val="30"/>
              </w:rPr>
              <w:t>Monthly Recurring Revenue — predictable monthly income from subscriptions</w:t>
            </w:r>
          </w:p>
        </w:tc>
      </w:tr>
      <w:tr w14:paraId="70FC4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A7486F0">
            <w:pPr>
              <w:rPr>
                <w:sz w:val="30"/>
                <w:szCs w:val="30"/>
              </w:rPr>
            </w:pPr>
            <w:r>
              <w:rPr>
                <w:sz w:val="30"/>
                <w:szCs w:val="30"/>
              </w:rPr>
              <w:t>OTT</w:t>
            </w:r>
          </w:p>
        </w:tc>
        <w:tc>
          <w:tcPr>
            <w:tcW w:w="4703" w:type="dxa"/>
          </w:tcPr>
          <w:p w14:paraId="63CF7DD3">
            <w:pPr>
              <w:rPr>
                <w:sz w:val="30"/>
                <w:szCs w:val="30"/>
              </w:rPr>
            </w:pPr>
            <w:r>
              <w:rPr>
                <w:sz w:val="30"/>
                <w:szCs w:val="30"/>
              </w:rPr>
              <w:t>Over-The-Top — streaming content delivered via the internet (Netflix, Prime, etc.)</w:t>
            </w:r>
          </w:p>
        </w:tc>
      </w:tr>
      <w:tr w14:paraId="30F31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9CE21E7">
            <w:pPr>
              <w:rPr>
                <w:sz w:val="30"/>
                <w:szCs w:val="30"/>
              </w:rPr>
            </w:pPr>
            <w:r>
              <w:rPr>
                <w:sz w:val="30"/>
                <w:szCs w:val="30"/>
              </w:rPr>
              <w:t>ONT</w:t>
            </w:r>
          </w:p>
        </w:tc>
        <w:tc>
          <w:tcPr>
            <w:tcW w:w="4703" w:type="dxa"/>
          </w:tcPr>
          <w:p w14:paraId="4BB460F1">
            <w:pPr>
              <w:rPr>
                <w:sz w:val="30"/>
                <w:szCs w:val="30"/>
              </w:rPr>
            </w:pPr>
            <w:r>
              <w:rPr>
                <w:sz w:val="30"/>
                <w:szCs w:val="30"/>
              </w:rPr>
              <w:t>Optical Network Terminal — fiber-to-home endpoint device</w:t>
            </w:r>
          </w:p>
        </w:tc>
      </w:tr>
      <w:tr w14:paraId="22E9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BDB176E">
            <w:pPr>
              <w:rPr>
                <w:sz w:val="30"/>
                <w:szCs w:val="30"/>
              </w:rPr>
            </w:pPr>
            <w:r>
              <w:rPr>
                <w:sz w:val="30"/>
                <w:szCs w:val="30"/>
              </w:rPr>
              <w:t>OUI</w:t>
            </w:r>
          </w:p>
        </w:tc>
        <w:tc>
          <w:tcPr>
            <w:tcW w:w="4703" w:type="dxa"/>
          </w:tcPr>
          <w:p w14:paraId="2BC5579E">
            <w:pPr>
              <w:rPr>
                <w:sz w:val="30"/>
                <w:szCs w:val="30"/>
              </w:rPr>
            </w:pPr>
            <w:r>
              <w:rPr>
                <w:sz w:val="30"/>
                <w:szCs w:val="30"/>
              </w:rPr>
              <w:t>Organizationally Unique Identifier — first 3 bytes of MAC address identifying manufacturer</w:t>
            </w:r>
          </w:p>
        </w:tc>
      </w:tr>
      <w:tr w14:paraId="4324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D92442B">
            <w:pPr>
              <w:rPr>
                <w:sz w:val="30"/>
                <w:szCs w:val="30"/>
              </w:rPr>
            </w:pPr>
            <w:r>
              <w:rPr>
                <w:sz w:val="30"/>
                <w:szCs w:val="30"/>
              </w:rPr>
              <w:t>RBAC</w:t>
            </w:r>
          </w:p>
        </w:tc>
        <w:tc>
          <w:tcPr>
            <w:tcW w:w="4703" w:type="dxa"/>
          </w:tcPr>
          <w:p w14:paraId="5AD1FF3D">
            <w:pPr>
              <w:rPr>
                <w:sz w:val="30"/>
                <w:szCs w:val="30"/>
              </w:rPr>
            </w:pPr>
            <w:r>
              <w:rPr>
                <w:sz w:val="30"/>
                <w:szCs w:val="30"/>
              </w:rPr>
              <w:t>Role-Based Access Control — restricting system access based on user roles</w:t>
            </w:r>
          </w:p>
        </w:tc>
      </w:tr>
      <w:tr w14:paraId="6ECB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56F941C">
            <w:pPr>
              <w:rPr>
                <w:sz w:val="30"/>
                <w:szCs w:val="30"/>
              </w:rPr>
            </w:pPr>
            <w:r>
              <w:rPr>
                <w:sz w:val="30"/>
                <w:szCs w:val="30"/>
              </w:rPr>
              <w:t>REST</w:t>
            </w:r>
          </w:p>
        </w:tc>
        <w:tc>
          <w:tcPr>
            <w:tcW w:w="4703" w:type="dxa"/>
          </w:tcPr>
          <w:p w14:paraId="28C2CEF6">
            <w:pPr>
              <w:rPr>
                <w:sz w:val="30"/>
                <w:szCs w:val="30"/>
              </w:rPr>
            </w:pPr>
            <w:r>
              <w:rPr>
                <w:sz w:val="30"/>
                <w:szCs w:val="30"/>
              </w:rPr>
              <w:t>Representational State Transfer — architectural style for web APIs</w:t>
            </w:r>
          </w:p>
        </w:tc>
      </w:tr>
      <w:tr w14:paraId="4D02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5B144E0">
            <w:pPr>
              <w:rPr>
                <w:sz w:val="30"/>
                <w:szCs w:val="30"/>
              </w:rPr>
            </w:pPr>
            <w:r>
              <w:rPr>
                <w:sz w:val="30"/>
                <w:szCs w:val="30"/>
              </w:rPr>
              <w:t>UUID</w:t>
            </w:r>
          </w:p>
        </w:tc>
        <w:tc>
          <w:tcPr>
            <w:tcW w:w="4703" w:type="dxa"/>
          </w:tcPr>
          <w:p w14:paraId="2078A0E2">
            <w:pPr>
              <w:rPr>
                <w:sz w:val="30"/>
                <w:szCs w:val="30"/>
              </w:rPr>
            </w:pPr>
            <w:r>
              <w:rPr>
                <w:sz w:val="30"/>
                <w:szCs w:val="30"/>
              </w:rPr>
              <w:t>Universally Unique Identifier — 128-bit identifier for database records</w:t>
            </w:r>
          </w:p>
        </w:tc>
      </w:tr>
      <w:tr w14:paraId="17A7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A8FEF10">
            <w:pPr>
              <w:rPr>
                <w:sz w:val="30"/>
                <w:szCs w:val="30"/>
              </w:rPr>
            </w:pPr>
            <w:r>
              <w:rPr>
                <w:sz w:val="30"/>
                <w:szCs w:val="30"/>
              </w:rPr>
              <w:t>UPI</w:t>
            </w:r>
          </w:p>
        </w:tc>
        <w:tc>
          <w:tcPr>
            <w:tcW w:w="4703" w:type="dxa"/>
          </w:tcPr>
          <w:p w14:paraId="054CB9F8">
            <w:pPr>
              <w:rPr>
                <w:sz w:val="30"/>
                <w:szCs w:val="30"/>
              </w:rPr>
            </w:pPr>
            <w:r>
              <w:rPr>
                <w:sz w:val="30"/>
                <w:szCs w:val="30"/>
              </w:rPr>
              <w:t>Unified Payments Interface — Indian real-time payment system</w:t>
            </w:r>
          </w:p>
        </w:tc>
      </w:tr>
      <w:tr w14:paraId="72A1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79BA527">
            <w:pPr>
              <w:rPr>
                <w:sz w:val="30"/>
                <w:szCs w:val="30"/>
              </w:rPr>
            </w:pPr>
            <w:r>
              <w:rPr>
                <w:sz w:val="30"/>
                <w:szCs w:val="30"/>
              </w:rPr>
              <w:t>WebSocket</w:t>
            </w:r>
          </w:p>
        </w:tc>
        <w:tc>
          <w:tcPr>
            <w:tcW w:w="4703" w:type="dxa"/>
          </w:tcPr>
          <w:p w14:paraId="66D69D42">
            <w:pPr>
              <w:rPr>
                <w:sz w:val="30"/>
                <w:szCs w:val="30"/>
              </w:rPr>
            </w:pPr>
            <w:r>
              <w:rPr>
                <w:sz w:val="30"/>
                <w:szCs w:val="30"/>
              </w:rPr>
              <w:t>Protocol for full-duplex communication channels over a single TCP connection</w:t>
            </w:r>
          </w:p>
        </w:tc>
      </w:tr>
    </w:tbl>
    <w:p w14:paraId="554D634A">
      <w:pPr>
        <w:rPr>
          <w:sz w:val="30"/>
          <w:szCs w:val="30"/>
        </w:rPr>
      </w:pPr>
    </w:p>
    <w:p w14:paraId="0E3C8B51">
      <w:pPr>
        <w:rPr>
          <w:sz w:val="30"/>
          <w:szCs w:val="30"/>
        </w:rPr>
      </w:pPr>
      <w:r>
        <w:rPr>
          <w:sz w:val="30"/>
          <w:szCs w:val="30"/>
        </w:rPr>
        <w:br w:type="page"/>
      </w:r>
    </w:p>
    <w:p w14:paraId="41A3B306">
      <w:pPr>
        <w:pStyle w:val="2"/>
        <w:rPr>
          <w:sz w:val="30"/>
          <w:szCs w:val="30"/>
        </w:rPr>
      </w:pPr>
      <w:r>
        <w:rPr>
          <w:sz w:val="30"/>
          <w:szCs w:val="30"/>
        </w:rPr>
        <w:t>33. Project Statistics Summary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52A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03" w:type="dxa"/>
            <w:shd w:val="clear" w:color="auto" w:fill="0A2540"/>
          </w:tcPr>
          <w:p w14:paraId="287D98BD">
            <w:pPr>
              <w:jc w:val="center"/>
              <w:rPr>
                <w:sz w:val="30"/>
                <w:szCs w:val="30"/>
              </w:rPr>
            </w:pPr>
            <w:r>
              <w:rPr>
                <w:b/>
                <w:color w:val="FFFFFF"/>
                <w:sz w:val="30"/>
                <w:szCs w:val="30"/>
              </w:rPr>
              <w:t>Metric</w:t>
            </w:r>
          </w:p>
        </w:tc>
        <w:tc>
          <w:tcPr>
            <w:tcW w:w="4703" w:type="dxa"/>
            <w:shd w:val="clear" w:color="auto" w:fill="0A2540"/>
          </w:tcPr>
          <w:p w14:paraId="613B9081">
            <w:pPr>
              <w:jc w:val="center"/>
              <w:rPr>
                <w:sz w:val="30"/>
                <w:szCs w:val="30"/>
              </w:rPr>
            </w:pPr>
            <w:r>
              <w:rPr>
                <w:b/>
                <w:color w:val="FFFFFF"/>
                <w:sz w:val="30"/>
                <w:szCs w:val="30"/>
              </w:rPr>
              <w:t>Count</w:t>
            </w:r>
          </w:p>
        </w:tc>
      </w:tr>
      <w:tr w14:paraId="0B86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F0B63FE">
            <w:pPr>
              <w:rPr>
                <w:sz w:val="30"/>
                <w:szCs w:val="30"/>
              </w:rPr>
            </w:pPr>
            <w:r>
              <w:rPr>
                <w:sz w:val="30"/>
                <w:szCs w:val="30"/>
              </w:rPr>
              <w:t>Total Dart/Flutter Source Files</w:t>
            </w:r>
          </w:p>
        </w:tc>
        <w:tc>
          <w:tcPr>
            <w:tcW w:w="4703" w:type="dxa"/>
          </w:tcPr>
          <w:p w14:paraId="5528C57C">
            <w:pPr>
              <w:rPr>
                <w:sz w:val="30"/>
                <w:szCs w:val="30"/>
              </w:rPr>
            </w:pPr>
            <w:r>
              <w:rPr>
                <w:sz w:val="30"/>
                <w:szCs w:val="30"/>
              </w:rPr>
              <w:t>~90+</w:t>
            </w:r>
          </w:p>
        </w:tc>
      </w:tr>
      <w:tr w14:paraId="3D73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EE6FD66">
            <w:pPr>
              <w:rPr>
                <w:sz w:val="30"/>
                <w:szCs w:val="30"/>
              </w:rPr>
            </w:pPr>
            <w:r>
              <w:rPr>
                <w:sz w:val="30"/>
                <w:szCs w:val="30"/>
              </w:rPr>
              <w:t>Mobile App Screens</w:t>
            </w:r>
          </w:p>
        </w:tc>
        <w:tc>
          <w:tcPr>
            <w:tcW w:w="4703" w:type="dxa"/>
          </w:tcPr>
          <w:p w14:paraId="1759DFCC">
            <w:pPr>
              <w:rPr>
                <w:sz w:val="30"/>
                <w:szCs w:val="30"/>
              </w:rPr>
            </w:pPr>
            <w:r>
              <w:rPr>
                <w:sz w:val="30"/>
                <w:szCs w:val="30"/>
              </w:rPr>
              <w:t>59</w:t>
            </w:r>
          </w:p>
        </w:tc>
      </w:tr>
      <w:tr w14:paraId="5594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10B576B">
            <w:pPr>
              <w:rPr>
                <w:sz w:val="30"/>
                <w:szCs w:val="30"/>
              </w:rPr>
            </w:pPr>
            <w:r>
              <w:rPr>
                <w:sz w:val="30"/>
                <w:szCs w:val="30"/>
              </w:rPr>
              <w:t>Backend API Endpoints</w:t>
            </w:r>
          </w:p>
        </w:tc>
        <w:tc>
          <w:tcPr>
            <w:tcW w:w="4703" w:type="dxa"/>
          </w:tcPr>
          <w:p w14:paraId="5930C11D">
            <w:pPr>
              <w:rPr>
                <w:sz w:val="30"/>
                <w:szCs w:val="30"/>
              </w:rPr>
            </w:pPr>
            <w:r>
              <w:rPr>
                <w:sz w:val="30"/>
                <w:szCs w:val="30"/>
              </w:rPr>
              <w:t>70+</w:t>
            </w:r>
          </w:p>
        </w:tc>
      </w:tr>
      <w:tr w14:paraId="0C7C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466CDC0">
            <w:pPr>
              <w:rPr>
                <w:sz w:val="30"/>
                <w:szCs w:val="30"/>
              </w:rPr>
            </w:pPr>
            <w:r>
              <w:rPr>
                <w:sz w:val="30"/>
                <w:szCs w:val="30"/>
              </w:rPr>
              <w:t>Database Tables</w:t>
            </w:r>
          </w:p>
        </w:tc>
        <w:tc>
          <w:tcPr>
            <w:tcW w:w="4703" w:type="dxa"/>
          </w:tcPr>
          <w:p w14:paraId="12538FC8">
            <w:pPr>
              <w:rPr>
                <w:sz w:val="30"/>
                <w:szCs w:val="30"/>
              </w:rPr>
            </w:pPr>
            <w:r>
              <w:rPr>
                <w:sz w:val="30"/>
                <w:szCs w:val="30"/>
              </w:rPr>
              <w:t>25</w:t>
            </w:r>
          </w:p>
        </w:tc>
      </w:tr>
      <w:tr w14:paraId="5E05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1A6FE76">
            <w:pPr>
              <w:rPr>
                <w:sz w:val="30"/>
                <w:szCs w:val="30"/>
              </w:rPr>
            </w:pPr>
            <w:r>
              <w:rPr>
                <w:sz w:val="30"/>
                <w:szCs w:val="30"/>
              </w:rPr>
              <w:t>Shared Data Models</w:t>
            </w:r>
          </w:p>
        </w:tc>
        <w:tc>
          <w:tcPr>
            <w:tcW w:w="4703" w:type="dxa"/>
          </w:tcPr>
          <w:p w14:paraId="1AA66418">
            <w:pPr>
              <w:rPr>
                <w:sz w:val="30"/>
                <w:szCs w:val="30"/>
              </w:rPr>
            </w:pPr>
            <w:r>
              <w:rPr>
                <w:sz w:val="30"/>
                <w:szCs w:val="30"/>
              </w:rPr>
              <w:t>8</w:t>
            </w:r>
          </w:p>
        </w:tc>
      </w:tr>
      <w:tr w14:paraId="35A97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8E2B7C9">
            <w:pPr>
              <w:rPr>
                <w:sz w:val="30"/>
                <w:szCs w:val="30"/>
              </w:rPr>
            </w:pPr>
            <w:r>
              <w:rPr>
                <w:sz w:val="30"/>
                <w:szCs w:val="30"/>
              </w:rPr>
              <w:t>Shared Enums</w:t>
            </w:r>
          </w:p>
        </w:tc>
        <w:tc>
          <w:tcPr>
            <w:tcW w:w="4703" w:type="dxa"/>
          </w:tcPr>
          <w:p w14:paraId="7CBB894D">
            <w:pPr>
              <w:rPr>
                <w:sz w:val="30"/>
                <w:szCs w:val="30"/>
              </w:rPr>
            </w:pPr>
            <w:r>
              <w:rPr>
                <w:sz w:val="30"/>
                <w:szCs w:val="30"/>
              </w:rPr>
              <w:t>7</w:t>
            </w:r>
          </w:p>
        </w:tc>
      </w:tr>
      <w:tr w14:paraId="1E8B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B053ABD">
            <w:pPr>
              <w:rPr>
                <w:sz w:val="30"/>
                <w:szCs w:val="30"/>
              </w:rPr>
            </w:pPr>
            <w:r>
              <w:rPr>
                <w:sz w:val="30"/>
                <w:szCs w:val="30"/>
              </w:rPr>
              <w:t>Backend Services</w:t>
            </w:r>
          </w:p>
        </w:tc>
        <w:tc>
          <w:tcPr>
            <w:tcW w:w="4703" w:type="dxa"/>
          </w:tcPr>
          <w:p w14:paraId="34057484">
            <w:pPr>
              <w:rPr>
                <w:sz w:val="30"/>
                <w:szCs w:val="30"/>
              </w:rPr>
            </w:pPr>
            <w:r>
              <w:rPr>
                <w:sz w:val="30"/>
                <w:szCs w:val="30"/>
              </w:rPr>
              <w:t>7</w:t>
            </w:r>
          </w:p>
        </w:tc>
      </w:tr>
      <w:tr w14:paraId="2F02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D858C80">
            <w:pPr>
              <w:rPr>
                <w:sz w:val="30"/>
                <w:szCs w:val="30"/>
              </w:rPr>
            </w:pPr>
            <w:r>
              <w:rPr>
                <w:sz w:val="30"/>
                <w:szCs w:val="30"/>
              </w:rPr>
              <w:t>Backend Middleware</w:t>
            </w:r>
          </w:p>
        </w:tc>
        <w:tc>
          <w:tcPr>
            <w:tcW w:w="4703" w:type="dxa"/>
          </w:tcPr>
          <w:p w14:paraId="556562FA">
            <w:pPr>
              <w:rPr>
                <w:sz w:val="30"/>
                <w:szCs w:val="30"/>
              </w:rPr>
            </w:pPr>
            <w:r>
              <w:rPr>
                <w:sz w:val="30"/>
                <w:szCs w:val="30"/>
              </w:rPr>
              <w:t>3</w:t>
            </w:r>
          </w:p>
        </w:tc>
      </w:tr>
      <w:tr w14:paraId="335E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4E5BD8E">
            <w:pPr>
              <w:rPr>
                <w:sz w:val="30"/>
                <w:szCs w:val="30"/>
              </w:rPr>
            </w:pPr>
            <w:r>
              <w:rPr>
                <w:sz w:val="30"/>
                <w:szCs w:val="30"/>
              </w:rPr>
              <w:t>Database Migrations</w:t>
            </w:r>
          </w:p>
        </w:tc>
        <w:tc>
          <w:tcPr>
            <w:tcW w:w="4703" w:type="dxa"/>
          </w:tcPr>
          <w:p w14:paraId="7FA79B61">
            <w:pPr>
              <w:rPr>
                <w:sz w:val="30"/>
                <w:szCs w:val="30"/>
              </w:rPr>
            </w:pPr>
            <w:r>
              <w:rPr>
                <w:sz w:val="30"/>
                <w:szCs w:val="30"/>
              </w:rPr>
              <w:t>5 versions</w:t>
            </w:r>
          </w:p>
        </w:tc>
      </w:tr>
      <w:tr w14:paraId="3411F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D607E10">
            <w:pPr>
              <w:rPr>
                <w:sz w:val="30"/>
                <w:szCs w:val="30"/>
              </w:rPr>
            </w:pPr>
            <w:r>
              <w:rPr>
                <w:sz w:val="30"/>
                <w:szCs w:val="30"/>
              </w:rPr>
              <w:t>User Roles</w:t>
            </w:r>
          </w:p>
        </w:tc>
        <w:tc>
          <w:tcPr>
            <w:tcW w:w="4703" w:type="dxa"/>
          </w:tcPr>
          <w:p w14:paraId="0D080AD3">
            <w:pPr>
              <w:rPr>
                <w:sz w:val="30"/>
                <w:szCs w:val="30"/>
              </w:rPr>
            </w:pPr>
            <w:r>
              <w:rPr>
                <w:sz w:val="30"/>
                <w:szCs w:val="30"/>
              </w:rPr>
              <w:t>4</w:t>
            </w:r>
          </w:p>
        </w:tc>
      </w:tr>
      <w:tr w14:paraId="0D74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F4A920C">
            <w:pPr>
              <w:rPr>
                <w:sz w:val="30"/>
                <w:szCs w:val="30"/>
              </w:rPr>
            </w:pPr>
            <w:r>
              <w:rPr>
                <w:sz w:val="30"/>
                <w:szCs w:val="30"/>
              </w:rPr>
              <w:t>Seed Plans</w:t>
            </w:r>
          </w:p>
        </w:tc>
        <w:tc>
          <w:tcPr>
            <w:tcW w:w="4703" w:type="dxa"/>
          </w:tcPr>
          <w:p w14:paraId="6690899B">
            <w:pPr>
              <w:rPr>
                <w:sz w:val="30"/>
                <w:szCs w:val="30"/>
              </w:rPr>
            </w:pPr>
            <w:r>
              <w:rPr>
                <w:sz w:val="30"/>
                <w:szCs w:val="30"/>
              </w:rPr>
              <w:t>5</w:t>
            </w:r>
          </w:p>
        </w:tc>
      </w:tr>
      <w:tr w14:paraId="2B43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868FF7F">
            <w:pPr>
              <w:rPr>
                <w:sz w:val="30"/>
                <w:szCs w:val="30"/>
              </w:rPr>
            </w:pPr>
            <w:r>
              <w:rPr>
                <w:sz w:val="30"/>
                <w:szCs w:val="30"/>
              </w:rPr>
              <w:t>Lines of SQL Schema</w:t>
            </w:r>
          </w:p>
        </w:tc>
        <w:tc>
          <w:tcPr>
            <w:tcW w:w="4703" w:type="dxa"/>
          </w:tcPr>
          <w:p w14:paraId="457F7943">
            <w:pPr>
              <w:rPr>
                <w:sz w:val="30"/>
                <w:szCs w:val="30"/>
              </w:rPr>
            </w:pPr>
            <w:r>
              <w:rPr>
                <w:sz w:val="30"/>
                <w:szCs w:val="30"/>
              </w:rPr>
              <w:t>390+</w:t>
            </w:r>
          </w:p>
        </w:tc>
      </w:tr>
      <w:tr w14:paraId="5DFF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5215926">
            <w:pPr>
              <w:rPr>
                <w:sz w:val="30"/>
                <w:szCs w:val="30"/>
              </w:rPr>
            </w:pPr>
            <w:r>
              <w:rPr>
                <w:sz w:val="30"/>
                <w:szCs w:val="30"/>
              </w:rPr>
              <w:t>Supported Platforms</w:t>
            </w:r>
          </w:p>
        </w:tc>
        <w:tc>
          <w:tcPr>
            <w:tcW w:w="4703" w:type="dxa"/>
          </w:tcPr>
          <w:p w14:paraId="072D3D6F">
            <w:pPr>
              <w:rPr>
                <w:sz w:val="30"/>
                <w:szCs w:val="30"/>
              </w:rPr>
            </w:pPr>
            <w:r>
              <w:rPr>
                <w:sz w:val="30"/>
                <w:szCs w:val="30"/>
              </w:rPr>
              <w:t>6 (Android, iOS, Web, Windows, macOS, Linux)</w:t>
            </w:r>
          </w:p>
        </w:tc>
      </w:tr>
      <w:tr w14:paraId="44F5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5CD96737">
            <w:pPr>
              <w:rPr>
                <w:sz w:val="30"/>
                <w:szCs w:val="30"/>
              </w:rPr>
            </w:pPr>
            <w:r>
              <w:rPr>
                <w:sz w:val="30"/>
                <w:szCs w:val="30"/>
              </w:rPr>
              <w:t>State Management</w:t>
            </w:r>
          </w:p>
        </w:tc>
        <w:tc>
          <w:tcPr>
            <w:tcW w:w="4703" w:type="dxa"/>
          </w:tcPr>
          <w:p w14:paraId="4DFBC1DB">
            <w:pPr>
              <w:rPr>
                <w:sz w:val="30"/>
                <w:szCs w:val="30"/>
              </w:rPr>
            </w:pPr>
            <w:r>
              <w:rPr>
                <w:sz w:val="30"/>
                <w:szCs w:val="30"/>
              </w:rPr>
              <w:t>Provider with ChangeNotifier</w:t>
            </w:r>
          </w:p>
        </w:tc>
      </w:tr>
      <w:tr w14:paraId="1043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CF3764C">
            <w:pPr>
              <w:rPr>
                <w:sz w:val="30"/>
                <w:szCs w:val="30"/>
              </w:rPr>
            </w:pPr>
            <w:r>
              <w:rPr>
                <w:sz w:val="30"/>
                <w:szCs w:val="30"/>
              </w:rPr>
              <w:t>Authentication Methods</w:t>
            </w:r>
          </w:p>
        </w:tc>
        <w:tc>
          <w:tcPr>
            <w:tcW w:w="4703" w:type="dxa"/>
          </w:tcPr>
          <w:p w14:paraId="6AB9A005">
            <w:pPr>
              <w:rPr>
                <w:sz w:val="30"/>
                <w:szCs w:val="30"/>
              </w:rPr>
            </w:pPr>
            <w:r>
              <w:rPr>
                <w:sz w:val="30"/>
                <w:szCs w:val="30"/>
              </w:rPr>
              <w:t>3 (Email/Password, OTP, Google OAuth)</w:t>
            </w:r>
          </w:p>
        </w:tc>
      </w:tr>
    </w:tbl>
    <w:p w14:paraId="277E9920">
      <w:pPr>
        <w:rPr>
          <w:sz w:val="30"/>
          <w:szCs w:val="30"/>
        </w:rPr>
      </w:pPr>
    </w:p>
    <w:p w14:paraId="38F291EA">
      <w:pPr>
        <w:rPr>
          <w:sz w:val="30"/>
          <w:szCs w:val="30"/>
        </w:rPr>
      </w:pPr>
      <w:r>
        <w:rPr>
          <w:sz w:val="30"/>
          <w:szCs w:val="30"/>
        </w:rPr>
        <w:br w:type="page"/>
      </w:r>
    </w:p>
    <w:p w14:paraId="2A228EA5">
      <w:pPr>
        <w:rPr>
          <w:sz w:val="30"/>
          <w:szCs w:val="30"/>
        </w:rPr>
      </w:pPr>
    </w:p>
    <w:p w14:paraId="78AA09E6">
      <w:pPr>
        <w:rPr>
          <w:sz w:val="30"/>
          <w:szCs w:val="30"/>
        </w:rPr>
      </w:pPr>
    </w:p>
    <w:p w14:paraId="39626085">
      <w:pPr>
        <w:jc w:val="center"/>
        <w:rPr>
          <w:sz w:val="30"/>
          <w:szCs w:val="30"/>
        </w:rPr>
      </w:pPr>
      <w:r>
        <w:rPr>
          <w:i/>
          <w:color w:val="888888"/>
          <w:sz w:val="30"/>
          <w:szCs w:val="30"/>
        </w:rPr>
        <w:t>— End of Document —</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ＭＳ 明朝">
    <w:altName w:val="Noto Serif HK"/>
    <w:panose1 w:val="00000000000000000000"/>
    <w:charset w:val="80"/>
    <w:family w:val="roman"/>
    <w:pitch w:val="default"/>
    <w:sig w:usb0="00000000" w:usb1="00000000" w:usb2="00000010" w:usb3="00000000" w:csb0="00020000" w:csb1="00000000"/>
  </w:font>
  <w:font w:name="Noto Serif HK">
    <w:panose1 w:val="02020200000000000000"/>
    <w:charset w:val="88"/>
    <w:family w:val="auto"/>
    <w:pitch w:val="default"/>
    <w:sig w:usb0="20000083" w:usb1="2ADF3C10" w:usb2="00000016" w:usb3="00000000" w:csb0="60120107"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31A3F"/>
    <w:multiLevelType w:val="multilevel"/>
    <w:tmpl w:val="84731A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6F0FD69"/>
    <w:multiLevelType w:val="multilevel"/>
    <w:tmpl w:val="96F0FD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A0EACF"/>
    <w:multiLevelType w:val="multilevel"/>
    <w:tmpl w:val="C4A0EA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E5F20CA"/>
    <w:multiLevelType w:val="multilevel"/>
    <w:tmpl w:val="CE5F2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117F530"/>
    <w:multiLevelType w:val="multilevel"/>
    <w:tmpl w:val="D117F5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622BB9D"/>
    <w:multiLevelType w:val="multilevel"/>
    <w:tmpl w:val="D622B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3F076B3"/>
    <w:multiLevelType w:val="multilevel"/>
    <w:tmpl w:val="E3F076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0AD9943"/>
    <w:multiLevelType w:val="multilevel"/>
    <w:tmpl w:val="F0AD99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9">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10">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11">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2">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4">
    <w:nsid w:val="0BC4FDE3"/>
    <w:multiLevelType w:val="multilevel"/>
    <w:tmpl w:val="0BC4FD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620A4C3"/>
    <w:multiLevelType w:val="multilevel"/>
    <w:tmpl w:val="2620A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74AD792"/>
    <w:multiLevelType w:val="multilevel"/>
    <w:tmpl w:val="274AD7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BD5C725"/>
    <w:multiLevelType w:val="multilevel"/>
    <w:tmpl w:val="2BD5C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1"/>
  </w:num>
  <w:num w:numId="3">
    <w:abstractNumId w:val="10"/>
  </w:num>
  <w:num w:numId="4">
    <w:abstractNumId w:val="12"/>
  </w:num>
  <w:num w:numId="5">
    <w:abstractNumId w:val="9"/>
  </w:num>
  <w:num w:numId="6">
    <w:abstractNumId w:val="8"/>
  </w:num>
  <w:num w:numId="7">
    <w:abstractNumId w:val="1"/>
  </w:num>
  <w:num w:numId="8">
    <w:abstractNumId w:val="5"/>
  </w:num>
  <w:num w:numId="9">
    <w:abstractNumId w:val="16"/>
  </w:num>
  <w:num w:numId="10">
    <w:abstractNumId w:val="2"/>
  </w:num>
  <w:num w:numId="11">
    <w:abstractNumId w:val="4"/>
  </w:num>
  <w:num w:numId="12">
    <w:abstractNumId w:val="17"/>
  </w:num>
  <w:num w:numId="13">
    <w:abstractNumId w:val="14"/>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6"/>
  </w:num>
  <w:num w:numId="18">
    <w:abstractNumId w:val="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AF0294"/>
    <w:rsid w:val="1F4160D7"/>
    <w:rsid w:val="206B3531"/>
    <w:rsid w:val="2BCE686B"/>
    <w:rsid w:val="3B86205D"/>
    <w:rsid w:val="43216AC4"/>
    <w:rsid w:val="46DE3850"/>
    <w:rsid w:val="4C220E23"/>
    <w:rsid w:val="623D76BC"/>
    <w:rsid w:val="6321792E"/>
    <w:rsid w:val="796657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1A1A1A"/>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A2540"/>
      <w:sz w:val="44"/>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A2540"/>
      <w:sz w:val="32"/>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A254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0A2540"/>
      <w:sz w:val="22"/>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841</Words>
  <Characters>5265</Characters>
  <Lines>0</Lines>
  <Paragraphs>0</Paragraphs>
  <TotalTime>3</TotalTime>
  <ScaleCrop>false</ScaleCrop>
  <LinksUpToDate>false</LinksUpToDate>
  <CharactersWithSpaces>6009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Salamon</cp:lastModifiedBy>
  <dcterms:modified xsi:type="dcterms:W3CDTF">2026-06-12T09:30:01Z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eyJoZGlkIjoiMWU4MzA0MDlmZGNjYjJlZDI5NDQ3YTgyNzY0YjZjMmIiLCJ1c2VySWQiOiI1NjcwOTk3MzQzMDYifQ==</vt:lpwstr>
  </property>
  <property fmtid="{D5CDD505-2E9C-101B-9397-08002B2CF9AE}" pid="3" name="KSOProductBuildVer">
    <vt:lpwstr>1033-12.1.0.26880</vt:lpwstr>
  </property>
  <property fmtid="{D5CDD505-2E9C-101B-9397-08002B2CF9AE}" pid="4" name="ICV">
    <vt:lpwstr>47A43E7D07D64E1F9FA9C375922880C5_12</vt:lpwstr>
  </property>
</Properties>
</file>